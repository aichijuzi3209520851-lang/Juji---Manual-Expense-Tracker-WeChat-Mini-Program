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D5E3" w14:textId="77777777" w:rsidR="00647A6D" w:rsidRDefault="00000000">
      <w:pPr>
        <w:spacing w:after="0" w:line="540" w:lineRule="atLeast"/>
        <w:jc w:val="center"/>
        <w:rPr>
          <w:rFonts w:ascii="黑体" w:eastAsia="黑体" w:hAnsi="黑体" w:cs="Times New Roman" w:hint="eastAsia"/>
          <w:b/>
          <w:color w:val="000000" w:themeColor="text1"/>
          <w:kern w:val="2"/>
          <w:sz w:val="32"/>
          <w:szCs w:val="32"/>
          <w:lang w:eastAsia="zh-CN"/>
        </w:rPr>
      </w:pPr>
      <w:r>
        <w:rPr>
          <w:rFonts w:ascii="黑体" w:eastAsia="黑体" w:hAnsi="黑体" w:cs="Times New Roman"/>
          <w:b/>
          <w:color w:val="000000" w:themeColor="text1"/>
          <w:kern w:val="2"/>
          <w:sz w:val="32"/>
          <w:szCs w:val="32"/>
          <w:lang w:eastAsia="zh-CN"/>
        </w:rPr>
        <w:t>2026年湖南省大学生计算机程序设计竞赛校级选拔赛</w:t>
      </w:r>
    </w:p>
    <w:p w14:paraId="6D7455C8" w14:textId="77777777" w:rsidR="00647A6D" w:rsidRDefault="00000000">
      <w:pPr>
        <w:spacing w:after="0" w:line="540" w:lineRule="atLeast"/>
        <w:jc w:val="center"/>
        <w:rPr>
          <w:rFonts w:ascii="黑体" w:eastAsia="黑体" w:hAnsi="黑体" w:cs="Times New Roman" w:hint="eastAsia"/>
          <w:b/>
          <w:color w:val="000000" w:themeColor="text1"/>
          <w:kern w:val="2"/>
          <w:sz w:val="32"/>
          <w:szCs w:val="32"/>
          <w:lang w:eastAsia="zh-CN"/>
        </w:rPr>
      </w:pPr>
      <w:r>
        <w:rPr>
          <w:rFonts w:ascii="黑体" w:eastAsia="黑体" w:hAnsi="黑体" w:cs="Times New Roman"/>
          <w:b/>
          <w:color w:val="000000" w:themeColor="text1"/>
          <w:kern w:val="2"/>
          <w:sz w:val="32"/>
          <w:szCs w:val="32"/>
          <w:lang w:eastAsia="zh-CN"/>
        </w:rPr>
        <w:tab/>
        <w:t>-----应用开发类竞赛（2026）</w:t>
      </w:r>
      <w:r>
        <w:rPr>
          <w:rFonts w:ascii="黑体" w:eastAsia="黑体" w:hAnsi="黑体" w:cs="Times New Roman"/>
          <w:b/>
          <w:color w:val="000000" w:themeColor="text1"/>
          <w:kern w:val="2"/>
          <w:sz w:val="32"/>
          <w:szCs w:val="32"/>
          <w:lang w:eastAsia="zh-CN"/>
        </w:rPr>
        <w:tab/>
      </w:r>
    </w:p>
    <w:p w14:paraId="230BBE36" w14:textId="77777777" w:rsidR="00647A6D" w:rsidRDefault="00000000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  <w:t>数</w:t>
      </w:r>
    </w:p>
    <w:p w14:paraId="148CEE78" w14:textId="77777777" w:rsidR="00647A6D" w:rsidRDefault="00000000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  <w:t>据</w:t>
      </w:r>
    </w:p>
    <w:p w14:paraId="7DA524B1" w14:textId="77777777" w:rsidR="00647A6D" w:rsidRDefault="00000000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  <w:t>库</w:t>
      </w:r>
    </w:p>
    <w:p w14:paraId="437D95DC" w14:textId="77777777" w:rsidR="00647A6D" w:rsidRDefault="00000000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/>
          <w:b/>
          <w:color w:val="000000" w:themeColor="text1"/>
          <w:kern w:val="2"/>
          <w:sz w:val="72"/>
          <w:szCs w:val="72"/>
          <w:lang w:eastAsia="zh-CN"/>
        </w:rPr>
        <w:t>设</w:t>
      </w:r>
    </w:p>
    <w:p w14:paraId="43EAE0A1" w14:textId="77777777" w:rsidR="00647A6D" w:rsidRDefault="00000000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/>
          <w:b/>
          <w:color w:val="000000" w:themeColor="text1"/>
          <w:kern w:val="2"/>
          <w:sz w:val="72"/>
          <w:szCs w:val="72"/>
          <w:lang w:eastAsia="zh-CN"/>
        </w:rPr>
        <w:t>计</w:t>
      </w:r>
    </w:p>
    <w:p w14:paraId="24B853CF" w14:textId="77777777" w:rsidR="00647A6D" w:rsidRDefault="00000000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/>
          <w:b/>
          <w:color w:val="000000" w:themeColor="text1"/>
          <w:kern w:val="2"/>
          <w:sz w:val="72"/>
          <w:szCs w:val="72"/>
          <w:lang w:eastAsia="zh-CN"/>
        </w:rPr>
        <w:t>说</w:t>
      </w:r>
    </w:p>
    <w:p w14:paraId="4E740570" w14:textId="77777777" w:rsidR="00647A6D" w:rsidRDefault="00000000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/>
          <w:b/>
          <w:color w:val="000000" w:themeColor="text1"/>
          <w:kern w:val="2"/>
          <w:sz w:val="72"/>
          <w:szCs w:val="72"/>
          <w:lang w:eastAsia="zh-CN"/>
        </w:rPr>
        <w:t>明</w:t>
      </w:r>
    </w:p>
    <w:p w14:paraId="54018057" w14:textId="77777777" w:rsidR="00647A6D" w:rsidRDefault="00000000">
      <w:pPr>
        <w:spacing w:after="0" w:line="540" w:lineRule="atLeast"/>
        <w:jc w:val="center"/>
        <w:rPr>
          <w:rFonts w:ascii="仿宋" w:eastAsia="仿宋" w:hAnsi="仿宋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ascii="仿宋" w:eastAsia="仿宋" w:hAnsi="仿宋" w:cs="Times New Roman"/>
          <w:b/>
          <w:color w:val="000000" w:themeColor="text1"/>
          <w:kern w:val="2"/>
          <w:sz w:val="72"/>
          <w:szCs w:val="72"/>
          <w:lang w:eastAsia="zh-CN"/>
        </w:rPr>
        <w:t>书</w:t>
      </w:r>
    </w:p>
    <w:p w14:paraId="58A55D99" w14:textId="77777777" w:rsidR="00647A6D" w:rsidRDefault="00647A6D">
      <w:pPr>
        <w:spacing w:after="0" w:line="540" w:lineRule="atLeast"/>
        <w:jc w:val="center"/>
        <w:rPr>
          <w:rFonts w:ascii="宋体" w:eastAsia="宋体" w:hAnsi="宋体"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8"/>
        <w:gridCol w:w="3960"/>
      </w:tblGrid>
      <w:tr w:rsidR="00647A6D" w14:paraId="14CECD04" w14:textId="77777777">
        <w:trPr>
          <w:jc w:val="center"/>
        </w:trPr>
        <w:tc>
          <w:tcPr>
            <w:tcW w:w="1758" w:type="dxa"/>
          </w:tcPr>
          <w:p w14:paraId="5B04A82C" w14:textId="77777777" w:rsidR="00647A6D" w:rsidRDefault="00000000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作品名称：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5CB487E9" w14:textId="6C90CFED" w:rsidR="00647A6D" w:rsidRDefault="00821977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</w:pPr>
            <w:r w:rsidRPr="006F1046">
              <w:rPr>
                <w:rFonts w:ascii="宋体" w:eastAsia="宋体" w:hAnsi="宋体" w:cs="Times New Roman"/>
                <w:color w:val="000000" w:themeColor="text1"/>
                <w:kern w:val="2"/>
                <w:sz w:val="24"/>
                <w:szCs w:val="24"/>
                <w:lang w:eastAsia="zh-CN"/>
              </w:rPr>
              <w:t>橘记(JuJI)—— 混元AI大模型驱动的对话式智能记账与消费洞察小程序</w:t>
            </w:r>
          </w:p>
        </w:tc>
      </w:tr>
      <w:tr w:rsidR="00647A6D" w14:paraId="36ADD255" w14:textId="77777777">
        <w:trPr>
          <w:jc w:val="center"/>
        </w:trPr>
        <w:tc>
          <w:tcPr>
            <w:tcW w:w="1758" w:type="dxa"/>
          </w:tcPr>
          <w:p w14:paraId="5C9BBDFC" w14:textId="77777777" w:rsidR="00647A6D" w:rsidRDefault="00000000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作品类别：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5DD45AD7" w14:textId="77777777" w:rsidR="00647A6D" w:rsidRDefault="00000000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Times New Roman"/>
                <w:color w:val="000000" w:themeColor="text1"/>
                <w:kern w:val="2"/>
                <w:sz w:val="24"/>
                <w:szCs w:val="24"/>
                <w:lang w:eastAsia="zh-CN"/>
              </w:rPr>
              <w:t>移动终端开发类</w:t>
            </w:r>
          </w:p>
        </w:tc>
      </w:tr>
      <w:tr w:rsidR="00647A6D" w14:paraId="7A594641" w14:textId="77777777">
        <w:trPr>
          <w:jc w:val="center"/>
        </w:trPr>
        <w:tc>
          <w:tcPr>
            <w:tcW w:w="1758" w:type="dxa"/>
          </w:tcPr>
          <w:p w14:paraId="456AD3C1" w14:textId="77777777" w:rsidR="00647A6D" w:rsidRDefault="00000000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作　　者：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2E4A7AE4" w14:textId="77777777" w:rsidR="00647A6D" w:rsidRDefault="00000000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Times New Roman"/>
                <w:color w:val="000000" w:themeColor="text1"/>
                <w:kern w:val="2"/>
                <w:sz w:val="24"/>
                <w:szCs w:val="24"/>
                <w:lang w:eastAsia="zh-CN"/>
              </w:rPr>
              <w:t>梁承伟  李俊怡  邓泽楷</w:t>
            </w:r>
          </w:p>
        </w:tc>
      </w:tr>
      <w:tr w:rsidR="00647A6D" w14:paraId="264CC868" w14:textId="77777777">
        <w:trPr>
          <w:jc w:val="center"/>
        </w:trPr>
        <w:tc>
          <w:tcPr>
            <w:tcW w:w="1758" w:type="dxa"/>
          </w:tcPr>
          <w:p w14:paraId="4DE92C1D" w14:textId="77777777" w:rsidR="00647A6D" w:rsidRDefault="00000000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指导老师：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054E4229" w14:textId="77777777" w:rsidR="00647A6D" w:rsidRDefault="00000000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Times New Roman"/>
                <w:color w:val="000000" w:themeColor="text1"/>
                <w:kern w:val="2"/>
                <w:sz w:val="24"/>
                <w:szCs w:val="24"/>
                <w:lang w:eastAsia="zh-CN"/>
              </w:rPr>
              <w:t>李翠红 胡瑶</w:t>
            </w:r>
          </w:p>
        </w:tc>
      </w:tr>
      <w:tr w:rsidR="00647A6D" w14:paraId="3BAEE47D" w14:textId="77777777">
        <w:trPr>
          <w:jc w:val="center"/>
        </w:trPr>
        <w:tc>
          <w:tcPr>
            <w:tcW w:w="1758" w:type="dxa"/>
          </w:tcPr>
          <w:p w14:paraId="6AB10962" w14:textId="77777777" w:rsidR="00647A6D" w:rsidRDefault="00000000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单　　位：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24C1D902" w14:textId="77777777" w:rsidR="00647A6D" w:rsidRDefault="00000000">
            <w:pPr>
              <w:spacing w:after="0" w:line="540" w:lineRule="atLeast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2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Times New Roman"/>
                <w:color w:val="000000" w:themeColor="text1"/>
                <w:kern w:val="2"/>
                <w:sz w:val="24"/>
                <w:szCs w:val="24"/>
                <w:lang w:eastAsia="zh-CN"/>
              </w:rPr>
              <w:t>湖南信息学院</w:t>
            </w:r>
          </w:p>
        </w:tc>
      </w:tr>
    </w:tbl>
    <w:p w14:paraId="3F80632E" w14:textId="77777777" w:rsidR="00647A6D" w:rsidRDefault="00647A6D">
      <w:pPr>
        <w:spacing w:after="0" w:line="540" w:lineRule="atLeast"/>
        <w:jc w:val="center"/>
        <w:rPr>
          <w:rFonts w:ascii="宋体" w:eastAsia="宋体" w:hAnsi="宋体" w:cs="Times New Roman" w:hint="eastAsia"/>
          <w:b/>
          <w:color w:val="000000" w:themeColor="text1"/>
          <w:kern w:val="2"/>
          <w:sz w:val="52"/>
          <w:szCs w:val="52"/>
          <w:lang w:eastAsia="zh-CN"/>
        </w:rPr>
      </w:pPr>
    </w:p>
    <w:p w14:paraId="3B69B866" w14:textId="77777777" w:rsidR="00647A6D" w:rsidRDefault="00000000">
      <w:pPr>
        <w:jc w:val="center"/>
        <w:rPr>
          <w:rFonts w:ascii="宋体" w:eastAsia="宋体" w:hAnsi="宋体" w:hint="eastAsia"/>
          <w:color w:val="000000" w:themeColor="text1"/>
          <w:sz w:val="24"/>
          <w:lang w:eastAsia="zh-CN"/>
        </w:rPr>
      </w:pPr>
      <w:r>
        <w:rPr>
          <w:rFonts w:ascii="宋体" w:eastAsia="宋体" w:hAnsi="宋体" w:cs="宋体"/>
          <w:b/>
          <w:bCs/>
          <w:color w:val="000000" w:themeColor="text1"/>
          <w:kern w:val="2"/>
          <w:sz w:val="30"/>
          <w:szCs w:val="30"/>
          <w:lang w:eastAsia="zh-CN"/>
        </w:rPr>
        <w:t>二零二六 年   六月    十日</w:t>
      </w:r>
    </w:p>
    <w:p w14:paraId="61D3EEFA" w14:textId="77777777" w:rsidR="00647A6D" w:rsidRDefault="00647A6D">
      <w:pPr>
        <w:rPr>
          <w:rFonts w:ascii="宋体" w:eastAsia="宋体" w:hAnsi="宋体" w:hint="eastAsia"/>
          <w:color w:val="000000" w:themeColor="text1"/>
        </w:rPr>
      </w:pPr>
    </w:p>
    <w:p w14:paraId="344F3744" w14:textId="243F39E1" w:rsidR="00647A6D" w:rsidRDefault="00000000">
      <w:p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br w:type="page"/>
      </w:r>
      <w:r>
        <w:rPr>
          <w:rFonts w:ascii="宋体" w:eastAsia="宋体" w:hAnsi="宋体"/>
          <w:color w:val="000000" w:themeColor="text1"/>
        </w:rPr>
        <w:lastRenderedPageBreak/>
        <w:br w:type="page"/>
      </w:r>
    </w:p>
    <w:p w14:paraId="5E080730" w14:textId="77777777" w:rsidR="00647A6D" w:rsidRDefault="00000000">
      <w:pPr>
        <w:spacing w:before="60" w:after="60" w:line="36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36"/>
        </w:rPr>
        <w:lastRenderedPageBreak/>
        <w:t>目  录</w:t>
      </w:r>
    </w:p>
    <w:sdt>
      <w:sdtPr>
        <w:rPr>
          <w:rFonts w:ascii="宋体" w:eastAsia="宋体" w:hAnsi="宋体"/>
          <w:color w:val="000000" w:themeColor="text1"/>
          <w:lang w:val="zh-CN" w:eastAsia="zh-CN"/>
        </w:rPr>
        <w:id w:val="-84308555"/>
        <w:docPartObj>
          <w:docPartGallery w:val="Table of Contents"/>
          <w:docPartUnique/>
        </w:docPartObj>
      </w:sdtPr>
      <w:sdtEndPr>
        <w:rPr>
          <w:b/>
          <w:bCs/>
          <w:lang w:eastAsia="en-US"/>
        </w:rPr>
      </w:sdtEndPr>
      <w:sdtContent>
        <w:p w14:paraId="11E1154E" w14:textId="3AEC1961" w:rsidR="00B52415" w:rsidRDefault="00000000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r>
            <w:rPr>
              <w:rFonts w:ascii="宋体" w:eastAsia="宋体" w:hAnsi="宋体"/>
              <w:color w:val="000000" w:themeColor="text1"/>
            </w:rPr>
            <w:fldChar w:fldCharType="begin"/>
          </w:r>
          <w:r>
            <w:rPr>
              <w:rFonts w:ascii="宋体" w:eastAsia="宋体" w:hAnsi="宋体"/>
              <w:color w:val="000000" w:themeColor="text1"/>
            </w:rPr>
            <w:instrText xml:space="preserve"> TOC \o "1-3" \h \z \u </w:instrText>
          </w:r>
          <w:r>
            <w:rPr>
              <w:rFonts w:ascii="宋体" w:eastAsia="宋体" w:hAnsi="宋体"/>
              <w:color w:val="000000" w:themeColor="text1"/>
            </w:rPr>
            <w:fldChar w:fldCharType="separate"/>
          </w:r>
          <w:hyperlink w:anchor="_Toc232270424" w:history="1">
            <w:r w:rsidR="00B52415"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第 1 章  引言</w:t>
            </w:r>
            <w:r w:rsidR="00B52415">
              <w:rPr>
                <w:rFonts w:hint="eastAsia"/>
                <w:noProof/>
                <w:webHidden/>
              </w:rPr>
              <w:tab/>
            </w:r>
            <w:r w:rsidR="00B52415">
              <w:rPr>
                <w:rFonts w:hint="eastAsia"/>
                <w:noProof/>
                <w:webHidden/>
              </w:rPr>
              <w:fldChar w:fldCharType="begin"/>
            </w:r>
            <w:r w:rsidR="00B52415">
              <w:rPr>
                <w:rFonts w:hint="eastAsia"/>
                <w:noProof/>
                <w:webHidden/>
              </w:rPr>
              <w:instrText xml:space="preserve"> </w:instrText>
            </w:r>
            <w:r w:rsidR="00B52415">
              <w:rPr>
                <w:noProof/>
                <w:webHidden/>
              </w:rPr>
              <w:instrText>PAGEREF _Toc232270424 \h</w:instrText>
            </w:r>
            <w:r w:rsidR="00B52415">
              <w:rPr>
                <w:rFonts w:hint="eastAsia"/>
                <w:noProof/>
                <w:webHidden/>
              </w:rPr>
              <w:instrText xml:space="preserve"> </w:instrText>
            </w:r>
            <w:r w:rsidR="00B52415">
              <w:rPr>
                <w:rFonts w:hint="eastAsia"/>
                <w:noProof/>
                <w:webHidden/>
              </w:rPr>
            </w:r>
            <w:r w:rsidR="00B52415">
              <w:rPr>
                <w:rFonts w:hint="eastAsia"/>
                <w:noProof/>
                <w:webHidden/>
              </w:rPr>
              <w:fldChar w:fldCharType="separate"/>
            </w:r>
            <w:r w:rsidR="00B52415">
              <w:rPr>
                <w:noProof/>
                <w:webHidden/>
              </w:rPr>
              <w:t>7</w:t>
            </w:r>
            <w:r w:rsidR="00B5241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FAFD66" w14:textId="3D7269F9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25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1.1 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D7DE09" w14:textId="7B06B25E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26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1.2 文档范围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6DF104" w14:textId="4D3DB858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27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1.3 读者对象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C3E6AA" w14:textId="4F1F358D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28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1.4 术语与缩略语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74FB27" w14:textId="38814A02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29" w:history="1">
            <w:r w:rsidRPr="004515BA">
              <w:rPr>
                <w:rStyle w:val="afe"/>
                <w:rFonts w:ascii="宋体" w:eastAsia="宋体" w:hAnsi="宋体"/>
                <w:noProof/>
              </w:rPr>
              <w:t>1.5 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D3BBB2" w14:textId="68B57FBA" w:rsidR="00B52415" w:rsidRDefault="00B52415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30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第 2 章  数据库选型与环境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D45BCE" w14:textId="7D2B1C96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31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2.1 选型决策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D2B3E6" w14:textId="38025F8D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32" w:history="1">
            <w:r w:rsidRPr="004515BA">
              <w:rPr>
                <w:rStyle w:val="afe"/>
                <w:rFonts w:ascii="宋体" w:eastAsia="宋体" w:hAnsi="宋体"/>
                <w:noProof/>
              </w:rPr>
              <w:t>2.2 运行环境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4C2BAA" w14:textId="1D1078D5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33" w:history="1">
            <w:r w:rsidRPr="004515BA">
              <w:rPr>
                <w:rStyle w:val="afe"/>
                <w:rFonts w:ascii="宋体" w:eastAsia="宋体" w:hAnsi="宋体"/>
                <w:noProof/>
              </w:rPr>
              <w:t>2.3 数据隔离机制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33D993" w14:textId="1D0F7937" w:rsidR="00B52415" w:rsidRDefault="00B52415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34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第 3 章  数据模型总览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2E9474" w14:textId="13DDD274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35" w:history="1">
            <w:r w:rsidRPr="004515BA">
              <w:rPr>
                <w:rStyle w:val="afe"/>
                <w:rFonts w:ascii="宋体" w:eastAsia="宋体" w:hAnsi="宋体"/>
                <w:noProof/>
              </w:rPr>
              <w:t>3.1 集合清单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01D487" w14:textId="771385B0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36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3.2 实体关系说明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42F3DE" w14:textId="731EC415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37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3.3 设计模式说明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9267AA" w14:textId="27DA9ACA" w:rsidR="00B52415" w:rsidRDefault="00B52415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38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第 4 章  bills 集合详细设计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9F9A56" w14:textId="73B194C2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39" w:history="1">
            <w:r w:rsidRPr="004515BA">
              <w:rPr>
                <w:rStyle w:val="afe"/>
                <w:rFonts w:ascii="宋体" w:eastAsia="宋体" w:hAnsi="宋体"/>
                <w:noProof/>
              </w:rPr>
              <w:t>4.1 完整字段字典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F083D8" w14:textId="119687F3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40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4.2 校验规则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FEF4EC" w14:textId="6F8F0CC4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41" w:history="1">
            <w:r w:rsidRPr="004515BA">
              <w:rPr>
                <w:rStyle w:val="afe"/>
                <w:rFonts w:ascii="宋体" w:eastAsia="宋体" w:hAnsi="宋体"/>
                <w:noProof/>
              </w:rPr>
              <w:t>4.3 访问模式分析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06DA87" w14:textId="6990E47E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42" w:history="1">
            <w:r w:rsidRPr="004515BA">
              <w:rPr>
                <w:rStyle w:val="afe"/>
                <w:rFonts w:ascii="宋体" w:eastAsia="宋体" w:hAnsi="宋体"/>
                <w:noProof/>
              </w:rPr>
              <w:t>4.4 索引建议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FA29E2" w14:textId="26F3B8A0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43" w:history="1">
            <w:r w:rsidRPr="004515BA">
              <w:rPr>
                <w:rStyle w:val="afe"/>
                <w:rFonts w:ascii="宋体" w:eastAsia="宋体" w:hAnsi="宋体"/>
                <w:noProof/>
              </w:rPr>
              <w:t>4.5 典型文档示例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25AFD2" w14:textId="388E51A1" w:rsidR="00B52415" w:rsidRDefault="00B52415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44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第 5 章  budgets 集合详细设计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D6FAA2" w14:textId="5EB5C199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45" w:history="1">
            <w:r w:rsidRPr="004515BA">
              <w:rPr>
                <w:rStyle w:val="afe"/>
                <w:rFonts w:ascii="宋体" w:eastAsia="宋体" w:hAnsi="宋体"/>
                <w:noProof/>
              </w:rPr>
              <w:t>5.1 完整字段字典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59EF8C" w14:textId="54057BD1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46" w:history="1">
            <w:r w:rsidRPr="004515BA">
              <w:rPr>
                <w:rStyle w:val="afe"/>
                <w:rFonts w:ascii="宋体" w:eastAsia="宋体" w:hAnsi="宋体"/>
                <w:noProof/>
              </w:rPr>
              <w:t>5.2 Upsert 操作逻辑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478768" w14:textId="528ED90C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47" w:history="1">
            <w:r w:rsidRPr="004515BA">
              <w:rPr>
                <w:rStyle w:val="afe"/>
                <w:rFonts w:ascii="宋体" w:eastAsia="宋体" w:hAnsi="宋体"/>
                <w:noProof/>
              </w:rPr>
              <w:t>5.3 访问模式分析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226771" w14:textId="4A6B3094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48" w:history="1">
            <w:r w:rsidRPr="004515BA">
              <w:rPr>
                <w:rStyle w:val="afe"/>
                <w:rFonts w:ascii="宋体" w:eastAsia="宋体" w:hAnsi="宋体"/>
                <w:noProof/>
              </w:rPr>
              <w:t>5.4 典型文档示例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7188B" w14:textId="0D09E9C2" w:rsidR="00B52415" w:rsidRDefault="00B52415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49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第 6 章  users 集合详细设计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A552B5" w14:textId="0FBF7775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50" w:history="1">
            <w:r w:rsidRPr="004515BA">
              <w:rPr>
                <w:rStyle w:val="afe"/>
                <w:rFonts w:ascii="宋体" w:eastAsia="宋体" w:hAnsi="宋体"/>
                <w:noProof/>
              </w:rPr>
              <w:t>6.1 完整字段字典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62B32E" w14:textId="7278945B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51" w:history="1">
            <w:r w:rsidRPr="004515BA">
              <w:rPr>
                <w:rStyle w:val="afe"/>
                <w:rFonts w:ascii="宋体" w:eastAsia="宋体" w:hAnsi="宋体"/>
                <w:noProof/>
              </w:rPr>
              <w:t>6.2 内嵌 vs 引用设计决策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80EC37" w14:textId="35687AD1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52" w:history="1">
            <w:r w:rsidRPr="004515BA">
              <w:rPr>
                <w:rStyle w:val="afe"/>
                <w:rFonts w:ascii="宋体" w:eastAsia="宋体" w:hAnsi="宋体"/>
                <w:noProof/>
              </w:rPr>
              <w:t>6.3 写操作来源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F2C13C" w14:textId="207DB0B2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53" w:history="1">
            <w:r w:rsidRPr="004515BA">
              <w:rPr>
                <w:rStyle w:val="afe"/>
                <w:rFonts w:ascii="宋体" w:eastAsia="宋体" w:hAnsi="宋体"/>
                <w:noProof/>
              </w:rPr>
              <w:t>6.4 典型文档示例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EC1108" w14:textId="70530ED2" w:rsidR="00B52415" w:rsidRDefault="00B52415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54" w:history="1">
            <w:r w:rsidRPr="004515BA">
              <w:rPr>
                <w:rStyle w:val="afe"/>
                <w:rFonts w:ascii="宋体" w:eastAsia="宋体" w:hAnsi="宋体"/>
                <w:noProof/>
              </w:rPr>
              <w:t>第 7 章  ai_usage_limits 集合详细设计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5651E0" w14:textId="094CE1F8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55" w:history="1">
            <w:r w:rsidRPr="004515BA">
              <w:rPr>
                <w:rStyle w:val="afe"/>
                <w:rFonts w:ascii="宋体" w:eastAsia="宋体" w:hAnsi="宋体"/>
                <w:noProof/>
              </w:rPr>
              <w:t>7.1 _id 拼接设计详解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FBC7D" w14:textId="519BC3CE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56" w:history="1">
            <w:r w:rsidRPr="004515BA">
              <w:rPr>
                <w:rStyle w:val="afe"/>
                <w:rFonts w:ascii="宋体" w:eastAsia="宋体" w:hAnsi="宋体"/>
                <w:noProof/>
              </w:rPr>
              <w:t>7.2 完整字段字典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3EF780" w14:textId="07F781E0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57" w:history="1">
            <w:r w:rsidRPr="004515BA">
              <w:rPr>
                <w:rStyle w:val="afe"/>
                <w:rFonts w:ascii="宋体" w:eastAsia="宋体" w:hAnsi="宋体"/>
                <w:noProof/>
              </w:rPr>
              <w:t>7.3 限流逻辑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A9DF82" w14:textId="13971A84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58" w:history="1">
            <w:r w:rsidRPr="004515BA">
              <w:rPr>
                <w:rStyle w:val="afe"/>
                <w:rFonts w:ascii="宋体" w:eastAsia="宋体" w:hAnsi="宋体"/>
                <w:noProof/>
              </w:rPr>
              <w:t>7.4 典型文档示例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F081A6" w14:textId="2106A3D9" w:rsidR="00B52415" w:rsidRDefault="00B52415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59" w:history="1">
            <w:r w:rsidRPr="004515BA">
              <w:rPr>
                <w:rStyle w:val="afe"/>
                <w:rFonts w:ascii="宋体" w:eastAsia="宋体" w:hAnsi="宋体"/>
                <w:noProof/>
              </w:rPr>
              <w:t>第 8 章  client_logs 集合详细设计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AAAE39" w14:textId="22EA154B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60" w:history="1">
            <w:r w:rsidRPr="004515BA">
              <w:rPr>
                <w:rStyle w:val="afe"/>
                <w:rFonts w:ascii="宋体" w:eastAsia="宋体" w:hAnsi="宋体"/>
                <w:noProof/>
              </w:rPr>
              <w:t>8.1 完整字段字典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EA905A" w14:textId="6C2CD9AC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61" w:history="1">
            <w:r w:rsidRPr="004515BA">
              <w:rPr>
                <w:rStyle w:val="afe"/>
                <w:rFonts w:ascii="宋体" w:eastAsia="宋体" w:hAnsi="宋体"/>
                <w:noProof/>
              </w:rPr>
              <w:t>8.2 上报机制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B0D01F" w14:textId="28214DE5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62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8.3 数据清理策略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2CFFD0" w14:textId="05A8430F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63" w:history="1">
            <w:r w:rsidRPr="004515BA">
              <w:rPr>
                <w:rStyle w:val="afe"/>
                <w:rFonts w:ascii="宋体" w:eastAsia="宋体" w:hAnsi="宋体"/>
                <w:noProof/>
              </w:rPr>
              <w:t>8.4 典型文档示例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5EC480" w14:textId="4D54CF55" w:rsidR="00B52415" w:rsidRDefault="00B52415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64" w:history="1">
            <w:r w:rsidRPr="004515BA">
              <w:rPr>
                <w:rStyle w:val="afe"/>
                <w:rFonts w:ascii="宋体" w:eastAsia="宋体" w:hAnsi="宋体"/>
                <w:noProof/>
              </w:rPr>
              <w:t>第 9 章  数据权限模型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A53897" w14:textId="058604FE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65" w:history="1">
            <w:r w:rsidRPr="004515BA">
              <w:rPr>
                <w:rStyle w:val="afe"/>
                <w:rFonts w:ascii="宋体" w:eastAsia="宋体" w:hAnsi="宋体"/>
                <w:noProof/>
              </w:rPr>
              <w:t>9.1 权限层次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78EDBE" w14:textId="4A09E34A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66" w:history="1">
            <w:r w:rsidRPr="004515BA">
              <w:rPr>
                <w:rStyle w:val="afe"/>
                <w:rFonts w:ascii="宋体" w:eastAsia="宋体" w:hAnsi="宋体"/>
                <w:noProof/>
              </w:rPr>
              <w:t>9.2 各集合权限配置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4579A7" w14:textId="4E3F058A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67" w:history="1">
            <w:r w:rsidRPr="004515BA">
              <w:rPr>
                <w:rStyle w:val="afe"/>
                <w:rFonts w:ascii="宋体" w:eastAsia="宋体" w:hAnsi="宋体"/>
                <w:noProof/>
              </w:rPr>
              <w:t>9.3 写操作权限校验流程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58B728" w14:textId="1FCA2ED3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68" w:history="1">
            <w:r w:rsidRPr="004515BA">
              <w:rPr>
                <w:rStyle w:val="afe"/>
                <w:rFonts w:ascii="宋体" w:eastAsia="宋体" w:hAnsi="宋体"/>
                <w:noProof/>
              </w:rPr>
              <w:t>9.4 数据自主权保障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778247" w14:textId="1B0E6006" w:rsidR="00B52415" w:rsidRDefault="00B52415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69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第 10 章  数据生命周期与维护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CDA44D" w14:textId="70CD5E7E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70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10.1 各集合数据生命周期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24F4E3" w14:textId="7F343D35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71" w:history="1">
            <w:r w:rsidRPr="004515BA">
              <w:rPr>
                <w:rStyle w:val="afe"/>
                <w:rFonts w:ascii="宋体" w:eastAsia="宋体" w:hAnsi="宋体"/>
                <w:noProof/>
              </w:rPr>
              <w:t>10.2 数据备份策略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D39D48" w14:textId="002B3C16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72" w:history="1">
            <w:r w:rsidRPr="004515BA">
              <w:rPr>
                <w:rStyle w:val="afe"/>
                <w:rFonts w:ascii="宋体" w:eastAsia="宋体" w:hAnsi="宋体"/>
                <w:noProof/>
              </w:rPr>
              <w:t>10.3 数据恢复流程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458D73" w14:textId="222E9EF3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73" w:history="1">
            <w:r w:rsidRPr="004515BA">
              <w:rPr>
                <w:rStyle w:val="afe"/>
                <w:rFonts w:ascii="宋体" w:eastAsia="宋体" w:hAnsi="宋体"/>
                <w:noProof/>
              </w:rPr>
              <w:t>10.4 账户注销与数据清除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505AC1" w14:textId="6B46690C" w:rsidR="00B52415" w:rsidRDefault="00B52415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74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第 11 章  数据迁移设计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B6801F" w14:textId="2C700BE4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75" w:history="1">
            <w:r w:rsidRPr="004515BA">
              <w:rPr>
                <w:rStyle w:val="afe"/>
                <w:rFonts w:ascii="宋体" w:eastAsia="宋体" w:hAnsi="宋体"/>
                <w:noProof/>
              </w:rPr>
              <w:t>11.1 旧版主题数据迁移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5DEF37" w14:textId="45BCB65F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76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11.2 JSON 数据导入兼容性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AEF58A" w14:textId="584800A6" w:rsidR="00B52415" w:rsidRDefault="00B52415">
          <w:pPr>
            <w:pStyle w:val="TOC2"/>
            <w:tabs>
              <w:tab w:val="right" w:leader="dot" w:pos="8290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77" w:history="1">
            <w:r w:rsidRPr="004515BA">
              <w:rPr>
                <w:rStyle w:val="afe"/>
                <w:rFonts w:ascii="宋体" w:eastAsia="宋体" w:hAnsi="宋体"/>
                <w:noProof/>
              </w:rPr>
              <w:t>11.3 未来版本扩展预留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0E5979" w14:textId="0B7D5D03" w:rsidR="00B52415" w:rsidRDefault="00B52415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78" w:history="1">
            <w:r w:rsidRPr="004515BA">
              <w:rPr>
                <w:rStyle w:val="afe"/>
                <w:rFonts w:ascii="宋体" w:eastAsia="宋体" w:hAnsi="宋体"/>
                <w:noProof/>
              </w:rPr>
              <w:t>附录 A  字段命名规范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8B1C20" w14:textId="5859A2B5" w:rsidR="00B52415" w:rsidRDefault="00B52415">
          <w:pPr>
            <w:pStyle w:val="TOC1"/>
            <w:tabs>
              <w:tab w:val="right" w:leader="dot" w:pos="8290"/>
            </w:tabs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2270479" w:history="1">
            <w:r w:rsidRPr="004515BA">
              <w:rPr>
                <w:rStyle w:val="afe"/>
                <w:rFonts w:ascii="宋体" w:eastAsia="宋体" w:hAnsi="宋体"/>
                <w:noProof/>
                <w:lang w:eastAsia="zh-CN"/>
              </w:rPr>
              <w:t>附录 B  完整字段汇总表（数据字典）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_Toc232270479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7AF012" w14:textId="59C2AEB2" w:rsidR="00647A6D" w:rsidRDefault="00000000">
          <w:pPr>
            <w:rPr>
              <w:rFonts w:ascii="宋体" w:eastAsia="宋体" w:hAnsi="宋体" w:hint="eastAsia"/>
              <w:color w:val="000000" w:themeColor="text1"/>
            </w:rPr>
          </w:pPr>
          <w:r>
            <w:rPr>
              <w:rFonts w:ascii="宋体" w:eastAsia="宋体" w:hAnsi="宋体"/>
              <w:b/>
              <w:bCs/>
              <w:color w:val="000000" w:themeColor="text1"/>
              <w:lang w:val="zh-CN"/>
            </w:rPr>
            <w:fldChar w:fldCharType="end"/>
          </w:r>
        </w:p>
      </w:sdtContent>
    </w:sdt>
    <w:p w14:paraId="7C58E0F1" w14:textId="77777777" w:rsidR="00647A6D" w:rsidRDefault="00647A6D">
      <w:pPr>
        <w:spacing w:before="60" w:after="60" w:line="360" w:lineRule="auto"/>
        <w:jc w:val="center"/>
        <w:rPr>
          <w:rFonts w:ascii="宋体" w:eastAsia="宋体" w:hAnsi="宋体" w:hint="eastAsia"/>
          <w:color w:val="000000" w:themeColor="text1"/>
        </w:rPr>
      </w:pPr>
    </w:p>
    <w:p w14:paraId="78BA67DF" w14:textId="77777777" w:rsidR="00647A6D" w:rsidRDefault="00647A6D">
      <w:pPr>
        <w:tabs>
          <w:tab w:val="center" w:pos="4150"/>
        </w:tabs>
        <w:jc w:val="center"/>
        <w:rPr>
          <w:rFonts w:ascii="宋体" w:eastAsia="宋体" w:hAnsi="宋体" w:hint="eastAsia"/>
          <w:color w:val="000000" w:themeColor="text1"/>
        </w:rPr>
      </w:pPr>
    </w:p>
    <w:p w14:paraId="222FCCA0" w14:textId="77777777" w:rsidR="00647A6D" w:rsidRDefault="00000000">
      <w:pPr>
        <w:tabs>
          <w:tab w:val="center" w:pos="4150"/>
        </w:tabs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</w:rPr>
        <w:br w:type="page"/>
      </w:r>
      <w:r>
        <w:rPr>
          <w:rFonts w:ascii="宋体" w:eastAsia="宋体" w:hAnsi="宋体"/>
          <w:color w:val="000000" w:themeColor="text1"/>
        </w:rPr>
        <w:lastRenderedPageBreak/>
        <w:tab/>
      </w:r>
    </w:p>
    <w:p w14:paraId="1EC9DE49" w14:textId="77777777" w:rsidR="00647A6D" w:rsidRDefault="00000000">
      <w:pPr>
        <w:pStyle w:val="1"/>
        <w:spacing w:after="2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0" w:name="_Toc232270424"/>
      <w:r>
        <w:rPr>
          <w:rFonts w:ascii="宋体" w:eastAsia="宋体" w:hAnsi="宋体"/>
          <w:color w:val="000000" w:themeColor="text1"/>
          <w:sz w:val="36"/>
          <w:lang w:eastAsia="zh-CN"/>
        </w:rPr>
        <w:t>第 1 章  引言</w:t>
      </w:r>
      <w:bookmarkEnd w:id="0"/>
    </w:p>
    <w:p w14:paraId="416146EC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" w:name="_Toc232270425"/>
      <w:r>
        <w:rPr>
          <w:rFonts w:ascii="宋体" w:eastAsia="宋体" w:hAnsi="宋体"/>
          <w:color w:val="000000" w:themeColor="text1"/>
          <w:sz w:val="30"/>
          <w:lang w:eastAsia="zh-CN"/>
        </w:rPr>
        <w:t>1.1 编写目的</w:t>
      </w:r>
      <w:bookmarkEnd w:id="1"/>
    </w:p>
    <w:p w14:paraId="4BEAB29C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本文档全面描述橘记（Juji）微信小程序 v1.1.0 的数据库设计方案，作为开发实现、数据维护与安全审查的权威依据。文档聚焦 CloudBase 文档型 NoSQL（MongoDB 兼容）数据库的设计决策、字段规范、访问模式、权限模型与数据生命周期管理。</w:t>
      </w:r>
    </w:p>
    <w:p w14:paraId="05D2F393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" w:name="_Toc232270426"/>
      <w:r>
        <w:rPr>
          <w:rFonts w:ascii="宋体" w:eastAsia="宋体" w:hAnsi="宋体"/>
          <w:color w:val="000000" w:themeColor="text1"/>
          <w:sz w:val="30"/>
          <w:lang w:eastAsia="zh-CN"/>
        </w:rPr>
        <w:t>1.2 文档范围</w:t>
      </w:r>
      <w:bookmarkEnd w:id="2"/>
    </w:p>
    <w:p w14:paraId="08D70D45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本文档覆盖以下内容：</w:t>
      </w:r>
    </w:p>
    <w:p w14:paraId="3D24D2C1" w14:textId="77777777" w:rsidR="00647A6D" w:rsidRDefault="00000000">
      <w:pPr>
        <w:pStyle w:val="a0"/>
        <w:spacing w:after="0" w:line="300" w:lineRule="auto"/>
        <w:ind w:left="0" w:firstLine="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数据库选型决策与运行环境配置</w:t>
      </w:r>
    </w:p>
    <w:p w14:paraId="48B602EA" w14:textId="77777777" w:rsidR="00647A6D" w:rsidRDefault="00000000">
      <w:pPr>
        <w:pStyle w:val="a0"/>
        <w:spacing w:after="0" w:line="300" w:lineRule="auto"/>
        <w:ind w:left="0" w:firstLine="0"/>
        <w:jc w:val="both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/>
          <w:color w:val="000000" w:themeColor="text1"/>
          <w:sz w:val="24"/>
          <w:szCs w:val="24"/>
        </w:rPr>
        <w:t>5 个集合（bills/budgets/users/ai_usage_limits/client_logs）的完整字段字典</w:t>
      </w:r>
    </w:p>
    <w:p w14:paraId="099AABD2" w14:textId="77777777" w:rsidR="00647A6D" w:rsidRDefault="00000000">
      <w:pPr>
        <w:pStyle w:val="a0"/>
        <w:spacing w:after="0" w:line="300" w:lineRule="auto"/>
        <w:ind w:left="0" w:firstLine="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各集合的校验规则、访问模式与索引建议</w:t>
      </w:r>
    </w:p>
    <w:p w14:paraId="0DBE3E7B" w14:textId="77777777" w:rsidR="00647A6D" w:rsidRDefault="00000000">
      <w:pPr>
        <w:pStyle w:val="a0"/>
        <w:spacing w:after="0" w:line="300" w:lineRule="auto"/>
        <w:ind w:left="0" w:firstLine="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数据权限模型（三层防线）</w:t>
      </w:r>
    </w:p>
    <w:p w14:paraId="566FA815" w14:textId="77777777" w:rsidR="00647A6D" w:rsidRDefault="00000000">
      <w:pPr>
        <w:pStyle w:val="a0"/>
        <w:spacing w:after="0" w:line="300" w:lineRule="auto"/>
        <w:ind w:left="0" w:firstLine="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数据生命周期、备份恢复与迁移策略</w:t>
      </w:r>
    </w:p>
    <w:p w14:paraId="14901EB3" w14:textId="77777777" w:rsidR="00647A6D" w:rsidRDefault="00000000">
      <w:pPr>
        <w:spacing w:after="0" w:line="300" w:lineRule="auto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本文档不包含前端 UI 逻辑与云函数业务代码，详见《详细设计说明书》。</w:t>
      </w:r>
    </w:p>
    <w:p w14:paraId="77F6702C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" w:name="_Toc232270427"/>
      <w:r>
        <w:rPr>
          <w:rFonts w:ascii="宋体" w:eastAsia="宋体" w:hAnsi="宋体"/>
          <w:color w:val="000000" w:themeColor="text1"/>
          <w:sz w:val="30"/>
          <w:lang w:eastAsia="zh-CN"/>
        </w:rPr>
        <w:t>1.3 读者对象</w:t>
      </w:r>
      <w:bookmarkEnd w:id="3"/>
    </w:p>
    <w:p w14:paraId="443A3C33" w14:textId="77777777" w:rsidR="00647A6D" w:rsidRDefault="00000000">
      <w:pPr>
        <w:spacing w:before="120" w:after="60" w:line="360" w:lineRule="auto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b/>
          <w:color w:val="000000" w:themeColor="text1"/>
          <w:sz w:val="21"/>
          <w:lang w:eastAsia="zh-CN"/>
        </w:rPr>
        <w:t>表 1-1：读者与关注重点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0"/>
        <w:gridCol w:w="4150"/>
      </w:tblGrid>
      <w:tr w:rsidR="00647A6D" w14:paraId="51DA6DFC" w14:textId="77777777">
        <w:trPr>
          <w:jc w:val="center"/>
        </w:trPr>
        <w:tc>
          <w:tcPr>
            <w:tcW w:w="4150" w:type="dxa"/>
            <w:tcBorders>
              <w:bottom w:val="single" w:sz="8" w:space="0" w:color="000000"/>
            </w:tcBorders>
          </w:tcPr>
          <w:p w14:paraId="09243FE1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读者角色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</w:tcPr>
          <w:p w14:paraId="4EB35BED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关注重点</w:t>
            </w:r>
          </w:p>
        </w:tc>
      </w:tr>
      <w:tr w:rsidR="00647A6D" w14:paraId="4C893F20" w14:textId="77777777">
        <w:trPr>
          <w:jc w:val="center"/>
        </w:trPr>
        <w:tc>
          <w:tcPr>
            <w:tcW w:w="4150" w:type="dxa"/>
          </w:tcPr>
          <w:p w14:paraId="43BA430D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竞赛评审专家</w:t>
            </w:r>
          </w:p>
        </w:tc>
        <w:tc>
          <w:tcPr>
            <w:tcW w:w="4150" w:type="dxa"/>
          </w:tcPr>
          <w:p w14:paraId="5BAB0FC7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数据模型合理性、安全设计完备性</w:t>
            </w:r>
          </w:p>
        </w:tc>
      </w:tr>
      <w:tr w:rsidR="00647A6D" w14:paraId="367D2DD9" w14:textId="77777777">
        <w:trPr>
          <w:jc w:val="center"/>
        </w:trPr>
        <w:tc>
          <w:tcPr>
            <w:tcW w:w="4150" w:type="dxa"/>
          </w:tcPr>
          <w:p w14:paraId="484795CD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后端开发者</w:t>
            </w:r>
          </w:p>
        </w:tc>
        <w:tc>
          <w:tcPr>
            <w:tcW w:w="4150" w:type="dxa"/>
          </w:tcPr>
          <w:p w14:paraId="7D4AB7E1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字段字典、校验规则、访问模式</w:t>
            </w:r>
          </w:p>
        </w:tc>
      </w:tr>
      <w:tr w:rsidR="00647A6D" w14:paraId="0D0F9E90" w14:textId="77777777">
        <w:trPr>
          <w:jc w:val="center"/>
        </w:trPr>
        <w:tc>
          <w:tcPr>
            <w:tcW w:w="4150" w:type="dxa"/>
          </w:tcPr>
          <w:p w14:paraId="7B54A217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数据管理员</w:t>
            </w:r>
          </w:p>
        </w:tc>
        <w:tc>
          <w:tcPr>
            <w:tcW w:w="4150" w:type="dxa"/>
          </w:tcPr>
          <w:p w14:paraId="78DB3866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数据生命周期、备份恢复策略</w:t>
            </w:r>
          </w:p>
        </w:tc>
      </w:tr>
      <w:tr w:rsidR="00647A6D" w14:paraId="4668147B" w14:textId="77777777">
        <w:trPr>
          <w:jc w:val="center"/>
        </w:trPr>
        <w:tc>
          <w:tcPr>
            <w:tcW w:w="4150" w:type="dxa"/>
          </w:tcPr>
          <w:p w14:paraId="2B42B761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安全审计人员</w:t>
            </w:r>
          </w:p>
        </w:tc>
        <w:tc>
          <w:tcPr>
            <w:tcW w:w="4150" w:type="dxa"/>
          </w:tcPr>
          <w:p w14:paraId="3981DF80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权限模型、数据隔离机制</w:t>
            </w:r>
          </w:p>
        </w:tc>
      </w:tr>
    </w:tbl>
    <w:p w14:paraId="21E68A80" w14:textId="77777777" w:rsidR="00647A6D" w:rsidRDefault="00647A6D">
      <w:pPr>
        <w:rPr>
          <w:rFonts w:ascii="宋体" w:eastAsia="宋体" w:hAnsi="宋体" w:hint="eastAsia"/>
          <w:color w:val="000000" w:themeColor="text1"/>
          <w:lang w:eastAsia="zh-CN"/>
        </w:rPr>
      </w:pPr>
    </w:p>
    <w:p w14:paraId="245C25D8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4" w:name="_Toc232270428"/>
      <w:r>
        <w:rPr>
          <w:rFonts w:ascii="宋体" w:eastAsia="宋体" w:hAnsi="宋体"/>
          <w:color w:val="000000" w:themeColor="text1"/>
          <w:sz w:val="30"/>
          <w:lang w:eastAsia="zh-CN"/>
        </w:rPr>
        <w:t>1.4 术语与缩略语</w:t>
      </w:r>
      <w:bookmarkEnd w:id="4"/>
    </w:p>
    <w:p w14:paraId="7E24A509" w14:textId="77777777" w:rsidR="00647A6D" w:rsidRDefault="00000000">
      <w:pPr>
        <w:spacing w:before="120" w:after="60" w:line="360" w:lineRule="auto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b/>
          <w:color w:val="000000" w:themeColor="text1"/>
          <w:sz w:val="21"/>
          <w:lang w:eastAsia="zh-CN"/>
        </w:rPr>
        <w:t>表 1-2：术语表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0"/>
        <w:gridCol w:w="4150"/>
      </w:tblGrid>
      <w:tr w:rsidR="00647A6D" w14:paraId="754C4674" w14:textId="77777777">
        <w:trPr>
          <w:jc w:val="center"/>
        </w:trPr>
        <w:tc>
          <w:tcPr>
            <w:tcW w:w="4150" w:type="dxa"/>
            <w:tcBorders>
              <w:bottom w:val="single" w:sz="8" w:space="0" w:color="000000"/>
            </w:tcBorders>
          </w:tcPr>
          <w:p w14:paraId="5EDC34BE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术语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</w:tcPr>
          <w:p w14:paraId="40E03B35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含义</w:t>
            </w:r>
          </w:p>
        </w:tc>
      </w:tr>
      <w:tr w:rsidR="00647A6D" w14:paraId="5007AF65" w14:textId="77777777">
        <w:trPr>
          <w:jc w:val="center"/>
        </w:trPr>
        <w:tc>
          <w:tcPr>
            <w:tcW w:w="4150" w:type="dxa"/>
          </w:tcPr>
          <w:p w14:paraId="0A37C70E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CloudBase</w:t>
            </w:r>
          </w:p>
        </w:tc>
        <w:tc>
          <w:tcPr>
            <w:tcW w:w="4150" w:type="dxa"/>
          </w:tcPr>
          <w:p w14:paraId="18DC21C1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腾讯云开发 Serverless 平台，提供 NoSQL 数据库</w:t>
            </w:r>
          </w:p>
        </w:tc>
      </w:tr>
      <w:tr w:rsidR="00647A6D" w14:paraId="38F0E572" w14:textId="77777777">
        <w:trPr>
          <w:jc w:val="center"/>
        </w:trPr>
        <w:tc>
          <w:tcPr>
            <w:tcW w:w="4150" w:type="dxa"/>
          </w:tcPr>
          <w:p w14:paraId="51E09E11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NoSQL</w:t>
            </w:r>
          </w:p>
        </w:tc>
        <w:tc>
          <w:tcPr>
            <w:tcW w:w="4150" w:type="dxa"/>
          </w:tcPr>
          <w:p w14:paraId="311CCCFD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非关系型数据库，本文档特指文档型数据库</w:t>
            </w:r>
          </w:p>
        </w:tc>
      </w:tr>
      <w:tr w:rsidR="00647A6D" w14:paraId="079769C4" w14:textId="77777777">
        <w:trPr>
          <w:jc w:val="center"/>
        </w:trPr>
        <w:tc>
          <w:tcPr>
            <w:tcW w:w="4150" w:type="dxa"/>
          </w:tcPr>
          <w:p w14:paraId="0C9F1099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集合（Collection）</w:t>
            </w:r>
          </w:p>
        </w:tc>
        <w:tc>
          <w:tcPr>
            <w:tcW w:w="4150" w:type="dxa"/>
          </w:tcPr>
          <w:p w14:paraId="4D4C6A50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CloudBase 中的数据表等价概念</w:t>
            </w:r>
          </w:p>
        </w:tc>
      </w:tr>
      <w:tr w:rsidR="00647A6D" w14:paraId="3A0DEDBC" w14:textId="77777777">
        <w:trPr>
          <w:jc w:val="center"/>
        </w:trPr>
        <w:tc>
          <w:tcPr>
            <w:tcW w:w="4150" w:type="dxa"/>
          </w:tcPr>
          <w:p w14:paraId="56C12A7E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lastRenderedPageBreak/>
              <w:t>文档（Document）</w:t>
            </w:r>
          </w:p>
        </w:tc>
        <w:tc>
          <w:tcPr>
            <w:tcW w:w="4150" w:type="dxa"/>
          </w:tcPr>
          <w:p w14:paraId="4B87F6A5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集合中的一条记录，JSON 格式</w:t>
            </w:r>
          </w:p>
        </w:tc>
      </w:tr>
      <w:tr w:rsidR="00647A6D" w14:paraId="5316498E" w14:textId="77777777">
        <w:trPr>
          <w:jc w:val="center"/>
        </w:trPr>
        <w:tc>
          <w:tcPr>
            <w:tcW w:w="4150" w:type="dxa"/>
          </w:tcPr>
          <w:p w14:paraId="43661E50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_id</w:t>
            </w:r>
          </w:p>
        </w:tc>
        <w:tc>
          <w:tcPr>
            <w:tcW w:w="4150" w:type="dxa"/>
          </w:tcPr>
          <w:p w14:paraId="3FA5B4CF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文档唯一标识，CloudBase 自动或手动指定</w:t>
            </w:r>
          </w:p>
        </w:tc>
      </w:tr>
      <w:tr w:rsidR="00647A6D" w14:paraId="32299C70" w14:textId="77777777">
        <w:trPr>
          <w:jc w:val="center"/>
        </w:trPr>
        <w:tc>
          <w:tcPr>
            <w:tcW w:w="4150" w:type="dxa"/>
          </w:tcPr>
          <w:p w14:paraId="1910BD0E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_openid</w:t>
            </w:r>
          </w:p>
        </w:tc>
        <w:tc>
          <w:tcPr>
            <w:tcW w:w="4150" w:type="dxa"/>
          </w:tcPr>
          <w:p w14:paraId="32318E37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用户唯一标识，由微信登录注入</w:t>
            </w:r>
          </w:p>
        </w:tc>
      </w:tr>
      <w:tr w:rsidR="00647A6D" w14:paraId="7FB701A8" w14:textId="77777777">
        <w:trPr>
          <w:jc w:val="center"/>
        </w:trPr>
        <w:tc>
          <w:tcPr>
            <w:tcW w:w="4150" w:type="dxa"/>
          </w:tcPr>
          <w:p w14:paraId="016340F8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upsert</w:t>
            </w:r>
          </w:p>
        </w:tc>
        <w:tc>
          <w:tcPr>
            <w:tcW w:w="4150" w:type="dxa"/>
          </w:tcPr>
          <w:p w14:paraId="57C01A1F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先查后写：存在则更新，不存在则插入</w:t>
            </w:r>
          </w:p>
        </w:tc>
      </w:tr>
      <w:tr w:rsidR="00647A6D" w14:paraId="7280C730" w14:textId="77777777">
        <w:trPr>
          <w:jc w:val="center"/>
        </w:trPr>
        <w:tc>
          <w:tcPr>
            <w:tcW w:w="4150" w:type="dxa"/>
          </w:tcPr>
          <w:p w14:paraId="2AC79300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CRUD</w:t>
            </w:r>
          </w:p>
        </w:tc>
        <w:tc>
          <w:tcPr>
            <w:tcW w:w="4150" w:type="dxa"/>
          </w:tcPr>
          <w:p w14:paraId="455F4256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增删改查（Create/Read/Update/Delete）</w:t>
            </w:r>
          </w:p>
        </w:tc>
      </w:tr>
      <w:tr w:rsidR="00647A6D" w14:paraId="4922727A" w14:textId="77777777">
        <w:trPr>
          <w:jc w:val="center"/>
        </w:trPr>
        <w:tc>
          <w:tcPr>
            <w:tcW w:w="4150" w:type="dxa"/>
          </w:tcPr>
          <w:p w14:paraId="5166767F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TTL</w:t>
            </w:r>
          </w:p>
        </w:tc>
        <w:tc>
          <w:tcPr>
            <w:tcW w:w="4150" w:type="dxa"/>
          </w:tcPr>
          <w:p w14:paraId="62DCBBEE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Time To Live，数据自动过期机制</w:t>
            </w:r>
          </w:p>
        </w:tc>
      </w:tr>
    </w:tbl>
    <w:p w14:paraId="498E8411" w14:textId="77777777" w:rsidR="00647A6D" w:rsidRDefault="00647A6D">
      <w:pPr>
        <w:rPr>
          <w:rFonts w:ascii="宋体" w:eastAsia="宋体" w:hAnsi="宋体" w:hint="eastAsia"/>
          <w:color w:val="000000" w:themeColor="text1"/>
        </w:rPr>
      </w:pPr>
    </w:p>
    <w:p w14:paraId="7B6D6088" w14:textId="77777777" w:rsidR="00647A6D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5" w:name="_Toc232270429"/>
      <w:r>
        <w:rPr>
          <w:rFonts w:ascii="宋体" w:eastAsia="宋体" w:hAnsi="宋体"/>
          <w:color w:val="000000" w:themeColor="text1"/>
          <w:sz w:val="30"/>
        </w:rPr>
        <w:t>1.5 参考资料</w:t>
      </w:r>
      <w:bookmarkEnd w:id="5"/>
    </w:p>
    <w:p w14:paraId="2E1D31E0" w14:textId="77777777" w:rsidR="00647A6D" w:rsidRDefault="00000000">
      <w:pPr>
        <w:pStyle w:val="a0"/>
        <w:spacing w:after="0" w:line="300" w:lineRule="auto"/>
        <w:ind w:left="0" w:firstLine="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《腾讯云 CloudBase 数据库开发文档》</w:t>
      </w:r>
    </w:p>
    <w:p w14:paraId="310F2A94" w14:textId="77777777" w:rsidR="00647A6D" w:rsidRDefault="00000000">
      <w:pPr>
        <w:pStyle w:val="a0"/>
        <w:spacing w:after="0" w:line="300" w:lineRule="auto"/>
        <w:ind w:left="0" w:firstLine="0"/>
        <w:jc w:val="both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/>
          <w:color w:val="000000" w:themeColor="text1"/>
          <w:sz w:val="24"/>
          <w:szCs w:val="24"/>
        </w:rPr>
        <w:t>MongoDB 文档规范</w:t>
      </w:r>
    </w:p>
    <w:p w14:paraId="2DE13F31" w14:textId="77777777" w:rsidR="00647A6D" w:rsidRDefault="00000000">
      <w:pPr>
        <w:pStyle w:val="a0"/>
        <w:spacing w:after="0" w:line="300" w:lineRule="auto"/>
        <w:ind w:left="0" w:firstLine="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GB/T 14571-2015《软件文档管理指南》</w:t>
      </w:r>
    </w:p>
    <w:p w14:paraId="354202F5" w14:textId="77777777" w:rsidR="00647A6D" w:rsidRDefault="00000000">
      <w:pPr>
        <w:pStyle w:val="a0"/>
        <w:spacing w:after="0" w:line="300" w:lineRule="auto"/>
        <w:ind w:left="0" w:firstLine="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《中华人民共和国个人信息保护法》</w:t>
      </w:r>
    </w:p>
    <w:p w14:paraId="407847C5" w14:textId="77777777" w:rsidR="00647A6D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br w:type="page"/>
      </w:r>
    </w:p>
    <w:p w14:paraId="61663771" w14:textId="77777777" w:rsidR="00647A6D" w:rsidRDefault="00000000">
      <w:pPr>
        <w:pStyle w:val="1"/>
        <w:spacing w:after="2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6" w:name="_Toc232270430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2 章  数据库选型与环境</w:t>
      </w:r>
      <w:bookmarkEnd w:id="6"/>
    </w:p>
    <w:p w14:paraId="2969D2F4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7" w:name="_Toc232270431"/>
      <w:r>
        <w:rPr>
          <w:rFonts w:ascii="宋体" w:eastAsia="宋体" w:hAnsi="宋体"/>
          <w:color w:val="000000" w:themeColor="text1"/>
          <w:sz w:val="30"/>
          <w:lang w:eastAsia="zh-CN"/>
        </w:rPr>
        <w:t>2.1 选型决策</w:t>
      </w:r>
      <w:bookmarkEnd w:id="7"/>
    </w:p>
    <w:p w14:paraId="5BCE9981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橘记选择 CloudBase 文档型 NoSQL 而非关系型数据库，基于以下对比分析：</w:t>
      </w:r>
    </w:p>
    <w:p w14:paraId="1FE3D2EA" w14:textId="77777777" w:rsidR="00647A6D" w:rsidRDefault="00000000">
      <w:pPr>
        <w:spacing w:before="120" w:after="60" w:line="36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2-1：数据库选型对比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647A6D" w14:paraId="4BD1A254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021F27D0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对比维度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00471103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文档型 NoSQL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41644748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关系型数据库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3F0F5F8E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橘记适配性</w:t>
            </w:r>
          </w:p>
        </w:tc>
      </w:tr>
      <w:tr w:rsidR="00647A6D" w14:paraId="0717E88A" w14:textId="77777777">
        <w:trPr>
          <w:jc w:val="center"/>
        </w:trPr>
        <w:tc>
          <w:tcPr>
            <w:tcW w:w="2075" w:type="dxa"/>
          </w:tcPr>
          <w:p w14:paraId="444D3EE4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Schema 灵活性</w:t>
            </w:r>
          </w:p>
        </w:tc>
        <w:tc>
          <w:tcPr>
            <w:tcW w:w="2075" w:type="dxa"/>
          </w:tcPr>
          <w:p w14:paraId="62728A84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动态 Schema，字段可随时增减</w:t>
            </w:r>
          </w:p>
        </w:tc>
        <w:tc>
          <w:tcPr>
            <w:tcW w:w="2075" w:type="dxa"/>
          </w:tcPr>
          <w:p w14:paraId="5F38D40D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固定 Schema，变更需 ALTER TABLE</w:t>
            </w:r>
          </w:p>
        </w:tc>
        <w:tc>
          <w:tcPr>
            <w:tcW w:w="2075" w:type="dxa"/>
          </w:tcPr>
          <w:p w14:paraId="222BD85B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NoSQL 更适合快速迭代</w:t>
            </w:r>
          </w:p>
        </w:tc>
      </w:tr>
      <w:tr w:rsidR="00647A6D" w14:paraId="36CD765F" w14:textId="77777777">
        <w:trPr>
          <w:jc w:val="center"/>
        </w:trPr>
        <w:tc>
          <w:tcPr>
            <w:tcW w:w="2075" w:type="dxa"/>
          </w:tcPr>
          <w:p w14:paraId="3B40A291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微信生态集成</w:t>
            </w:r>
          </w:p>
        </w:tc>
        <w:tc>
          <w:tcPr>
            <w:tcW w:w="2075" w:type="dxa"/>
          </w:tcPr>
          <w:p w14:paraId="39A96380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原生集成，_openid 自动注入</w:t>
            </w:r>
          </w:p>
        </w:tc>
        <w:tc>
          <w:tcPr>
            <w:tcW w:w="2075" w:type="dxa"/>
          </w:tcPr>
          <w:p w14:paraId="325B02A3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需额外开发登录对接</w:t>
            </w:r>
          </w:p>
        </w:tc>
        <w:tc>
          <w:tcPr>
            <w:tcW w:w="2075" w:type="dxa"/>
          </w:tcPr>
          <w:p w14:paraId="6880F896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NoSQL 集成成本为零</w:t>
            </w:r>
          </w:p>
        </w:tc>
      </w:tr>
      <w:tr w:rsidR="00647A6D" w14:paraId="14D72976" w14:textId="77777777">
        <w:trPr>
          <w:jc w:val="center"/>
        </w:trPr>
        <w:tc>
          <w:tcPr>
            <w:tcW w:w="2075" w:type="dxa"/>
          </w:tcPr>
          <w:p w14:paraId="0342F93A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运维成本</w:t>
            </w:r>
          </w:p>
        </w:tc>
        <w:tc>
          <w:tcPr>
            <w:tcW w:w="2075" w:type="dxa"/>
          </w:tcPr>
          <w:p w14:paraId="3B5FC9F6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Serverless，免运维</w:t>
            </w:r>
          </w:p>
        </w:tc>
        <w:tc>
          <w:tcPr>
            <w:tcW w:w="2075" w:type="dxa"/>
          </w:tcPr>
          <w:p w14:paraId="64D3BC6E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需管理服务器、备份、扩容</w:t>
            </w:r>
          </w:p>
        </w:tc>
        <w:tc>
          <w:tcPr>
            <w:tcW w:w="2075" w:type="dxa"/>
          </w:tcPr>
          <w:p w14:paraId="29F0C58B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NoSQL 适合个人开发者</w:t>
            </w:r>
          </w:p>
        </w:tc>
      </w:tr>
      <w:tr w:rsidR="00647A6D" w14:paraId="08F46EF2" w14:textId="77777777">
        <w:trPr>
          <w:jc w:val="center"/>
        </w:trPr>
        <w:tc>
          <w:tcPr>
            <w:tcW w:w="2075" w:type="dxa"/>
          </w:tcPr>
          <w:p w14:paraId="1D5E3DAE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查询复杂度</w:t>
            </w:r>
          </w:p>
        </w:tc>
        <w:tc>
          <w:tcPr>
            <w:tcW w:w="2075" w:type="dxa"/>
          </w:tcPr>
          <w:p w14:paraId="4370FD53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支持基础聚合，无 JOIN</w:t>
            </w:r>
          </w:p>
        </w:tc>
        <w:tc>
          <w:tcPr>
            <w:tcW w:w="2075" w:type="dxa"/>
          </w:tcPr>
          <w:p w14:paraId="60B32D12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复杂 JOIN、事务</w:t>
            </w:r>
          </w:p>
        </w:tc>
        <w:tc>
          <w:tcPr>
            <w:tcW w:w="2075" w:type="dxa"/>
          </w:tcPr>
          <w:p w14:paraId="54D4F629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橘记无跨表 JOIN 需求</w:t>
            </w:r>
          </w:p>
        </w:tc>
      </w:tr>
    </w:tbl>
    <w:p w14:paraId="2450EA8B" w14:textId="77777777" w:rsidR="00647A6D" w:rsidRDefault="00647A6D">
      <w:pPr>
        <w:spacing w:after="0" w:line="300" w:lineRule="auto"/>
        <w:jc w:val="both"/>
        <w:rPr>
          <w:rFonts w:ascii="宋体" w:eastAsia="宋体" w:hAnsi="宋体" w:hint="eastAsia"/>
          <w:color w:val="000000" w:themeColor="text1"/>
          <w:sz w:val="24"/>
          <w:szCs w:val="24"/>
        </w:rPr>
      </w:pPr>
    </w:p>
    <w:p w14:paraId="4F42ABEA" w14:textId="77777777" w:rsidR="00647A6D" w:rsidRDefault="00000000">
      <w:pPr>
        <w:spacing w:after="0" w:line="300" w:lineRule="auto"/>
        <w:ind w:firstLine="420"/>
        <w:jc w:val="both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/>
          <w:color w:val="000000" w:themeColor="text1"/>
          <w:sz w:val="24"/>
          <w:szCs w:val="24"/>
        </w:rPr>
        <w:t>选择 CloudBase 文档型 NoSQL 的四条核心理由：</w:t>
      </w:r>
    </w:p>
    <w:p w14:paraId="4BCA0C8B" w14:textId="77777777" w:rsidR="00647A6D" w:rsidRDefault="00000000">
      <w:pPr>
        <w:pStyle w:val="a0"/>
        <w:spacing w:after="0" w:line="300" w:lineRule="auto"/>
        <w:ind w:left="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无需自建和运维数据库服务器，按量计费</w:t>
      </w:r>
    </w:p>
    <w:p w14:paraId="215016DA" w14:textId="77777777" w:rsidR="00647A6D" w:rsidRDefault="00000000">
      <w:pPr>
        <w:pStyle w:val="a0"/>
        <w:spacing w:after="0" w:line="300" w:lineRule="auto"/>
        <w:ind w:left="0"/>
        <w:jc w:val="both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/>
          <w:color w:val="000000" w:themeColor="text1"/>
          <w:sz w:val="24"/>
          <w:szCs w:val="24"/>
        </w:rPr>
        <w:t>与微信小程序云开发原生集成，_openid 自动注入</w:t>
      </w:r>
    </w:p>
    <w:p w14:paraId="18896152" w14:textId="77777777" w:rsidR="00647A6D" w:rsidRDefault="00000000">
      <w:pPr>
        <w:pStyle w:val="a0"/>
        <w:spacing w:after="0" w:line="300" w:lineRule="auto"/>
        <w:ind w:left="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文档结构适合账单、用户偏好等半结构化数据的快速迭代</w:t>
      </w:r>
    </w:p>
    <w:p w14:paraId="69673C23" w14:textId="77777777" w:rsidR="00647A6D" w:rsidRDefault="00000000">
      <w:pPr>
        <w:pStyle w:val="a0"/>
        <w:spacing w:after="0" w:line="300" w:lineRule="auto"/>
        <w:ind w:left="0"/>
        <w:jc w:val="both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/>
          <w:color w:val="000000" w:themeColor="text1"/>
          <w:sz w:val="24"/>
          <w:szCs w:val="24"/>
        </w:rPr>
        <w:t>Serverless 按量计费，适合个人开发者与竞赛项目</w:t>
      </w:r>
    </w:p>
    <w:p w14:paraId="387AF125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8" w:name="_Toc232270432"/>
      <w:r>
        <w:rPr>
          <w:rFonts w:ascii="宋体" w:eastAsia="宋体" w:hAnsi="宋体"/>
          <w:color w:val="000000" w:themeColor="text1"/>
          <w:sz w:val="30"/>
        </w:rPr>
        <w:t>2.2 运行环境</w:t>
      </w:r>
      <w:bookmarkEnd w:id="8"/>
    </w:p>
    <w:p w14:paraId="5F81D788" w14:textId="77777777" w:rsidR="00647A6D" w:rsidRDefault="00000000">
      <w:pPr>
        <w:spacing w:before="120" w:after="60" w:line="36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2-2：运行环境配置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0"/>
        <w:gridCol w:w="4150"/>
      </w:tblGrid>
      <w:tr w:rsidR="00647A6D" w14:paraId="30EB5E9F" w14:textId="77777777">
        <w:trPr>
          <w:jc w:val="center"/>
        </w:trPr>
        <w:tc>
          <w:tcPr>
            <w:tcW w:w="4150" w:type="dxa"/>
            <w:tcBorders>
              <w:bottom w:val="single" w:sz="8" w:space="0" w:color="000000"/>
            </w:tcBorders>
          </w:tcPr>
          <w:p w14:paraId="13365400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配置项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</w:tcPr>
          <w:p w14:paraId="26414471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值</w:t>
            </w:r>
          </w:p>
        </w:tc>
      </w:tr>
      <w:tr w:rsidR="00647A6D" w14:paraId="2FD63A23" w14:textId="77777777">
        <w:trPr>
          <w:jc w:val="center"/>
        </w:trPr>
        <w:tc>
          <w:tcPr>
            <w:tcW w:w="4150" w:type="dxa"/>
          </w:tcPr>
          <w:p w14:paraId="5099BCBF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CloudBase 环境 ID</w:t>
            </w:r>
          </w:p>
        </w:tc>
        <w:tc>
          <w:tcPr>
            <w:tcW w:w="4150" w:type="dxa"/>
          </w:tcPr>
          <w:p w14:paraId="34EAD410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lajiaoyou-d4g78yts61f1a841d</w:t>
            </w:r>
          </w:p>
        </w:tc>
      </w:tr>
      <w:tr w:rsidR="00647A6D" w14:paraId="1E003C1D" w14:textId="77777777">
        <w:trPr>
          <w:jc w:val="center"/>
        </w:trPr>
        <w:tc>
          <w:tcPr>
            <w:tcW w:w="4150" w:type="dxa"/>
          </w:tcPr>
          <w:p w14:paraId="48811FC4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地域</w:t>
            </w:r>
          </w:p>
        </w:tc>
        <w:tc>
          <w:tcPr>
            <w:tcW w:w="4150" w:type="dxa"/>
          </w:tcPr>
          <w:p w14:paraId="1CAC6DE2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ap-shanghai（上海）</w:t>
            </w:r>
          </w:p>
        </w:tc>
      </w:tr>
      <w:tr w:rsidR="00647A6D" w14:paraId="192EFFF1" w14:textId="77777777">
        <w:trPr>
          <w:jc w:val="center"/>
        </w:trPr>
        <w:tc>
          <w:tcPr>
            <w:tcW w:w="4150" w:type="dxa"/>
          </w:tcPr>
          <w:p w14:paraId="0A0EE32E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套餐</w:t>
            </w:r>
          </w:p>
        </w:tc>
        <w:tc>
          <w:tcPr>
            <w:tcW w:w="4150" w:type="dxa"/>
          </w:tcPr>
          <w:p w14:paraId="782E097D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个人版</w:t>
            </w:r>
          </w:p>
        </w:tc>
      </w:tr>
      <w:tr w:rsidR="00647A6D" w14:paraId="28D7E8A0" w14:textId="77777777">
        <w:trPr>
          <w:jc w:val="center"/>
        </w:trPr>
        <w:tc>
          <w:tcPr>
            <w:tcW w:w="4150" w:type="dxa"/>
          </w:tcPr>
          <w:p w14:paraId="3B1D7A05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基础库版本要求</w:t>
            </w:r>
          </w:p>
        </w:tc>
        <w:tc>
          <w:tcPr>
            <w:tcW w:w="4150" w:type="dxa"/>
          </w:tcPr>
          <w:p w14:paraId="74DEF7DE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≥ 3.16.0</w:t>
            </w:r>
          </w:p>
        </w:tc>
      </w:tr>
      <w:tr w:rsidR="00647A6D" w14:paraId="6AD2D5E4" w14:textId="77777777">
        <w:trPr>
          <w:jc w:val="center"/>
        </w:trPr>
        <w:tc>
          <w:tcPr>
            <w:tcW w:w="4150" w:type="dxa"/>
          </w:tcPr>
          <w:p w14:paraId="7E040808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云函数运行时</w:t>
            </w:r>
          </w:p>
        </w:tc>
        <w:tc>
          <w:tcPr>
            <w:tcW w:w="4150" w:type="dxa"/>
          </w:tcPr>
          <w:p w14:paraId="7BB506CD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Node.js 16.13</w:t>
            </w:r>
          </w:p>
        </w:tc>
      </w:tr>
      <w:tr w:rsidR="00647A6D" w14:paraId="789D0151" w14:textId="77777777">
        <w:trPr>
          <w:jc w:val="center"/>
        </w:trPr>
        <w:tc>
          <w:tcPr>
            <w:tcW w:w="4150" w:type="dxa"/>
          </w:tcPr>
          <w:p w14:paraId="35646990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客户端 SDK</w:t>
            </w:r>
          </w:p>
        </w:tc>
        <w:tc>
          <w:tcPr>
            <w:tcW w:w="4150" w:type="dxa"/>
          </w:tcPr>
          <w:p w14:paraId="68329C24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wx.cloud（微信小程序内置）</w:t>
            </w:r>
          </w:p>
        </w:tc>
      </w:tr>
      <w:tr w:rsidR="00647A6D" w14:paraId="469AF6B0" w14:textId="77777777">
        <w:trPr>
          <w:jc w:val="center"/>
        </w:trPr>
        <w:tc>
          <w:tcPr>
            <w:tcW w:w="4150" w:type="dxa"/>
          </w:tcPr>
          <w:p w14:paraId="3A488460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读取方式</w:t>
            </w:r>
          </w:p>
        </w:tc>
        <w:tc>
          <w:tcPr>
            <w:tcW w:w="4150" w:type="dxa"/>
          </w:tcPr>
          <w:p w14:paraId="0B0B2BC6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客户端 wx.cloud.database() 直连</w:t>
            </w:r>
          </w:p>
        </w:tc>
      </w:tr>
      <w:tr w:rsidR="00647A6D" w14:paraId="09F92EC0" w14:textId="77777777">
        <w:trPr>
          <w:trHeight w:val="174"/>
          <w:jc w:val="center"/>
        </w:trPr>
        <w:tc>
          <w:tcPr>
            <w:tcW w:w="4150" w:type="dxa"/>
          </w:tcPr>
          <w:p w14:paraId="41F69AC6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写入方式</w:t>
            </w:r>
          </w:p>
        </w:tc>
        <w:tc>
          <w:tcPr>
            <w:tcW w:w="4150" w:type="dxa"/>
          </w:tcPr>
          <w:p w14:paraId="2C9C79CB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wx.cloud.callFunction() 经云函数服务端</w:t>
            </w:r>
          </w:p>
        </w:tc>
      </w:tr>
    </w:tbl>
    <w:p w14:paraId="37833299" w14:textId="77777777" w:rsidR="00647A6D" w:rsidRDefault="00647A6D">
      <w:pPr>
        <w:spacing w:line="300" w:lineRule="auto"/>
        <w:rPr>
          <w:rFonts w:ascii="宋体" w:eastAsia="宋体" w:hAnsi="宋体" w:hint="eastAsia"/>
          <w:color w:val="000000" w:themeColor="text1"/>
        </w:rPr>
      </w:pPr>
    </w:p>
    <w:p w14:paraId="3F38EFEC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9" w:name="_Toc232270433"/>
      <w:r>
        <w:rPr>
          <w:rFonts w:ascii="宋体" w:eastAsia="宋体" w:hAnsi="宋体"/>
          <w:color w:val="000000" w:themeColor="text1"/>
          <w:sz w:val="30"/>
        </w:rPr>
        <w:t>2.3 数据隔离机制</w:t>
      </w:r>
      <w:bookmarkEnd w:id="9"/>
    </w:p>
    <w:p w14:paraId="0659107F" w14:textId="77777777" w:rsidR="00647A6D" w:rsidRDefault="00000000">
      <w:pPr>
        <w:spacing w:after="0" w:line="300" w:lineRule="auto"/>
        <w:ind w:firstLine="42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橘记通过三层机制确保用户数据完全隔离：</w:t>
      </w:r>
    </w:p>
    <w:p w14:paraId="21DA90DC" w14:textId="77777777" w:rsidR="00647A6D" w:rsidRDefault="00000000">
      <w:pPr>
        <w:pStyle w:val="a0"/>
        <w:spacing w:after="0" w:line="300" w:lineRule="auto"/>
        <w:ind w:left="0" w:hanging="357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lastRenderedPageBreak/>
        <w:t>第一层（数据库层）：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数据库安全规则：所有 5 个集合配置为"仅创建者可读写"，CloudBase 在数据库层强制过滤，每个用户只能查询和修改 _openid 等于自身 openid 的文档</w:t>
      </w:r>
    </w:p>
    <w:p w14:paraId="58F40EA7" w14:textId="77777777" w:rsidR="00647A6D" w:rsidRDefault="00000000">
      <w:pPr>
        <w:pStyle w:val="a0"/>
        <w:spacing w:after="0" w:line="300" w:lineRule="auto"/>
        <w:ind w:left="0" w:hanging="357"/>
        <w:jc w:val="both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/>
          <w:b/>
          <w:color w:val="000000" w:themeColor="text1"/>
          <w:sz w:val="24"/>
          <w:szCs w:val="24"/>
        </w:rPr>
        <w:t>第二层（服务端）：</w:t>
      </w:r>
      <w:r>
        <w:rPr>
          <w:rFonts w:ascii="宋体" w:eastAsia="宋体" w:hAnsi="宋体"/>
          <w:color w:val="000000" w:themeColor="text1"/>
          <w:sz w:val="24"/>
          <w:szCs w:val="24"/>
        </w:rPr>
        <w:t>云函数 OPENID 服务端获取：写操作在云函数中通过 cloud.getWXContext().OPENID 获取身份，不信任客户端传入的 openid</w:t>
      </w:r>
    </w:p>
    <w:p w14:paraId="25E3087E" w14:textId="77777777" w:rsidR="00647A6D" w:rsidRDefault="00000000">
      <w:pPr>
        <w:pStyle w:val="a0"/>
        <w:spacing w:after="0" w:line="300" w:lineRule="auto"/>
        <w:ind w:left="0" w:hanging="357"/>
        <w:jc w:val="both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/>
          <w:b/>
          <w:color w:val="000000" w:themeColor="text1"/>
          <w:sz w:val="24"/>
          <w:szCs w:val="24"/>
        </w:rPr>
        <w:t>第三层（代码层）：</w:t>
      </w:r>
      <w:r>
        <w:rPr>
          <w:rFonts w:ascii="宋体" w:eastAsia="宋体" w:hAnsi="宋体"/>
          <w:color w:val="000000" w:themeColor="text1"/>
          <w:sz w:val="24"/>
          <w:szCs w:val="24"/>
        </w:rPr>
        <w:t>写操作显式所有权校验：bills.delete/update 操作在执行前查询文档 _openid 并与服务端 openid 比对，不匹配则拒绝</w:t>
      </w:r>
    </w:p>
    <w:p w14:paraId="304CC117" w14:textId="77777777" w:rsidR="00A478E3" w:rsidRDefault="00A478E3" w:rsidP="00A478E3">
      <w:pPr>
        <w:pStyle w:val="a0"/>
        <w:numPr>
          <w:ilvl w:val="0"/>
          <w:numId w:val="0"/>
        </w:numPr>
        <w:spacing w:after="0" w:line="300" w:lineRule="auto"/>
        <w:jc w:val="both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</w:p>
    <w:p w14:paraId="7125338A" w14:textId="4F877BAE" w:rsidR="00A478E3" w:rsidRDefault="00A478E3" w:rsidP="00A478E3">
      <w:pPr>
        <w:pStyle w:val="a0"/>
        <w:numPr>
          <w:ilvl w:val="0"/>
          <w:numId w:val="0"/>
        </w:numPr>
        <w:spacing w:after="0" w:line="300" w:lineRule="auto"/>
        <w:jc w:val="both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drawing>
          <wp:inline distT="0" distB="0" distL="0" distR="0" wp14:anchorId="1BA09815" wp14:editId="2E1059D5">
            <wp:extent cx="5270500" cy="3689350"/>
            <wp:effectExtent l="0" t="0" r="6350" b="6350"/>
            <wp:docPr id="1890047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47032" name="图片 18900470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CCCE" w14:textId="59B38F33" w:rsidR="00647A6D" w:rsidRDefault="00000000" w:rsidP="00A478E3">
      <w:pPr>
        <w:ind w:left="567" w:right="567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b/>
          <w:color w:val="000000" w:themeColor="text1"/>
          <w:lang w:eastAsia="zh-CN"/>
        </w:rPr>
        <w:t>图2-1：数据访问架构图</w:t>
      </w:r>
    </w:p>
    <w:p w14:paraId="57D7C563" w14:textId="77777777" w:rsidR="00647A6D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br w:type="page"/>
      </w:r>
    </w:p>
    <w:p w14:paraId="0BBC5CE8" w14:textId="77777777" w:rsidR="00647A6D" w:rsidRDefault="00000000">
      <w:pPr>
        <w:pStyle w:val="1"/>
        <w:spacing w:after="2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0" w:name="_Toc232270434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3 章  数据模型总览</w:t>
      </w:r>
      <w:bookmarkEnd w:id="10"/>
    </w:p>
    <w:p w14:paraId="5444E002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11" w:name="_Toc232270435"/>
      <w:r>
        <w:rPr>
          <w:rFonts w:ascii="宋体" w:eastAsia="宋体" w:hAnsi="宋体"/>
          <w:color w:val="000000" w:themeColor="text1"/>
          <w:sz w:val="30"/>
        </w:rPr>
        <w:t>3.1 集合清单</w:t>
      </w:r>
      <w:bookmarkEnd w:id="11"/>
    </w:p>
    <w:p w14:paraId="7152A19D" w14:textId="77777777" w:rsidR="00647A6D" w:rsidRDefault="00000000">
      <w:pPr>
        <w:spacing w:before="120" w:after="60" w:line="36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3-1：集合清单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1"/>
        <w:gridCol w:w="1621"/>
        <w:gridCol w:w="1628"/>
        <w:gridCol w:w="1622"/>
        <w:gridCol w:w="1638"/>
      </w:tblGrid>
      <w:tr w:rsidR="00647A6D" w14:paraId="32FD9F51" w14:textId="77777777">
        <w:trPr>
          <w:jc w:val="center"/>
        </w:trPr>
        <w:tc>
          <w:tcPr>
            <w:tcW w:w="1660" w:type="dxa"/>
            <w:tcBorders>
              <w:bottom w:val="single" w:sz="8" w:space="0" w:color="000000"/>
            </w:tcBorders>
          </w:tcPr>
          <w:p w14:paraId="0A0EEBAA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集合名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79739453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主要用途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620E1D80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文档数量级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528EA053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权限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44A96E6A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与用户的关系</w:t>
            </w:r>
          </w:p>
        </w:tc>
      </w:tr>
      <w:tr w:rsidR="00647A6D" w14:paraId="3D2AFB93" w14:textId="77777777">
        <w:trPr>
          <w:jc w:val="center"/>
        </w:trPr>
        <w:tc>
          <w:tcPr>
            <w:tcW w:w="1660" w:type="dxa"/>
          </w:tcPr>
          <w:p w14:paraId="46D5B2DA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</w:t>
            </w:r>
          </w:p>
        </w:tc>
        <w:tc>
          <w:tcPr>
            <w:tcW w:w="1660" w:type="dxa"/>
          </w:tcPr>
          <w:p w14:paraId="0F3B3987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存储全部收支账单</w:t>
            </w:r>
          </w:p>
        </w:tc>
        <w:tc>
          <w:tcPr>
            <w:tcW w:w="1660" w:type="dxa"/>
          </w:tcPr>
          <w:p w14:paraId="6E1AABD5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每用户数百至数千条</w:t>
            </w:r>
          </w:p>
        </w:tc>
        <w:tc>
          <w:tcPr>
            <w:tcW w:w="1660" w:type="dxa"/>
          </w:tcPr>
          <w:p w14:paraId="103F08A3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仅创建者可读写</w:t>
            </w:r>
          </w:p>
        </w:tc>
        <w:tc>
          <w:tcPr>
            <w:tcW w:w="1660" w:type="dxa"/>
          </w:tcPr>
          <w:p w14:paraId="5D3B0B3D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通过 _openid 归属用户</w:t>
            </w:r>
          </w:p>
        </w:tc>
      </w:tr>
      <w:tr w:rsidR="00647A6D" w14:paraId="610B7A62" w14:textId="77777777">
        <w:trPr>
          <w:jc w:val="center"/>
        </w:trPr>
        <w:tc>
          <w:tcPr>
            <w:tcW w:w="1660" w:type="dxa"/>
          </w:tcPr>
          <w:p w14:paraId="35021D21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budgets</w:t>
            </w:r>
          </w:p>
        </w:tc>
        <w:tc>
          <w:tcPr>
            <w:tcW w:w="1660" w:type="dxa"/>
          </w:tcPr>
          <w:p w14:paraId="2D2455F4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存储每月预算设置</w:t>
            </w:r>
          </w:p>
        </w:tc>
        <w:tc>
          <w:tcPr>
            <w:tcW w:w="1660" w:type="dxa"/>
          </w:tcPr>
          <w:p w14:paraId="660238BF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每用户每月一条，低量</w:t>
            </w:r>
          </w:p>
        </w:tc>
        <w:tc>
          <w:tcPr>
            <w:tcW w:w="1660" w:type="dxa"/>
          </w:tcPr>
          <w:p w14:paraId="7E47DFAF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仅创建者可读写</w:t>
            </w:r>
          </w:p>
        </w:tc>
        <w:tc>
          <w:tcPr>
            <w:tcW w:w="1660" w:type="dxa"/>
          </w:tcPr>
          <w:p w14:paraId="265D36C9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通过 _openid 归属用户</w:t>
            </w:r>
          </w:p>
        </w:tc>
      </w:tr>
      <w:tr w:rsidR="00647A6D" w14:paraId="0E06490A" w14:textId="77777777">
        <w:trPr>
          <w:jc w:val="center"/>
        </w:trPr>
        <w:tc>
          <w:tcPr>
            <w:tcW w:w="1660" w:type="dxa"/>
          </w:tcPr>
          <w:p w14:paraId="1062F8BE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users</w:t>
            </w:r>
          </w:p>
        </w:tc>
        <w:tc>
          <w:tcPr>
            <w:tcW w:w="1660" w:type="dxa"/>
          </w:tcPr>
          <w:p w14:paraId="3FED3D28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存储用户档案与偏好</w:t>
            </w:r>
          </w:p>
        </w:tc>
        <w:tc>
          <w:tcPr>
            <w:tcW w:w="1660" w:type="dxa"/>
          </w:tcPr>
          <w:p w14:paraId="0B5000D9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每用户一条</w:t>
            </w:r>
          </w:p>
        </w:tc>
        <w:tc>
          <w:tcPr>
            <w:tcW w:w="1660" w:type="dxa"/>
          </w:tcPr>
          <w:p w14:paraId="173D4C17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仅创建者可读写</w:t>
            </w:r>
          </w:p>
        </w:tc>
        <w:tc>
          <w:tcPr>
            <w:tcW w:w="1660" w:type="dxa"/>
          </w:tcPr>
          <w:p w14:paraId="259CDE3B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用户数据的根节点</w:t>
            </w:r>
          </w:p>
        </w:tc>
      </w:tr>
      <w:tr w:rsidR="00647A6D" w14:paraId="7751D0BB" w14:textId="77777777">
        <w:trPr>
          <w:jc w:val="center"/>
        </w:trPr>
        <w:tc>
          <w:tcPr>
            <w:tcW w:w="1660" w:type="dxa"/>
          </w:tcPr>
          <w:p w14:paraId="222CC2AD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ai_usage_limits</w:t>
            </w:r>
          </w:p>
        </w:tc>
        <w:tc>
          <w:tcPr>
            <w:tcW w:w="1660" w:type="dxa"/>
          </w:tcPr>
          <w:p w14:paraId="2A35299C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AI 接口按日限流</w:t>
            </w:r>
          </w:p>
        </w:tc>
        <w:tc>
          <w:tcPr>
            <w:tcW w:w="1660" w:type="dxa"/>
          </w:tcPr>
          <w:p w14:paraId="548A1971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每用户每功能每天一条</w:t>
            </w:r>
          </w:p>
        </w:tc>
        <w:tc>
          <w:tcPr>
            <w:tcW w:w="1660" w:type="dxa"/>
          </w:tcPr>
          <w:p w14:paraId="50FEE0BD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仅创建者可读写</w:t>
            </w:r>
          </w:p>
        </w:tc>
        <w:tc>
          <w:tcPr>
            <w:tcW w:w="1660" w:type="dxa"/>
          </w:tcPr>
          <w:p w14:paraId="5D008096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通过 _openid 归属用户</w:t>
            </w:r>
          </w:p>
        </w:tc>
      </w:tr>
      <w:tr w:rsidR="00647A6D" w14:paraId="54DF5BBD" w14:textId="77777777">
        <w:trPr>
          <w:jc w:val="center"/>
        </w:trPr>
        <w:tc>
          <w:tcPr>
            <w:tcW w:w="1660" w:type="dxa"/>
          </w:tcPr>
          <w:p w14:paraId="18C198C3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client_logs</w:t>
            </w:r>
          </w:p>
        </w:tc>
        <w:tc>
          <w:tcPr>
            <w:tcW w:w="1660" w:type="dxa"/>
          </w:tcPr>
          <w:p w14:paraId="560E2A02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前端异常日志</w:t>
            </w:r>
          </w:p>
        </w:tc>
        <w:tc>
          <w:tcPr>
            <w:tcW w:w="1660" w:type="dxa"/>
          </w:tcPr>
          <w:p w14:paraId="786E7F44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按错误频率</w:t>
            </w:r>
          </w:p>
        </w:tc>
        <w:tc>
          <w:tcPr>
            <w:tcW w:w="1660" w:type="dxa"/>
          </w:tcPr>
          <w:p w14:paraId="42154D29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仅创建者可读写</w:t>
            </w:r>
          </w:p>
        </w:tc>
        <w:tc>
          <w:tcPr>
            <w:tcW w:w="1660" w:type="dxa"/>
          </w:tcPr>
          <w:p w14:paraId="463E08AB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通过 _openid 归属用户</w:t>
            </w:r>
          </w:p>
        </w:tc>
      </w:tr>
    </w:tbl>
    <w:p w14:paraId="17CF56C7" w14:textId="77777777" w:rsidR="00647A6D" w:rsidRDefault="00647A6D">
      <w:pPr>
        <w:spacing w:line="300" w:lineRule="auto"/>
        <w:rPr>
          <w:rFonts w:ascii="宋体" w:eastAsia="宋体" w:hAnsi="宋体" w:hint="eastAsia"/>
          <w:color w:val="000000" w:themeColor="text1"/>
          <w:lang w:eastAsia="zh-CN"/>
        </w:rPr>
      </w:pPr>
    </w:p>
    <w:p w14:paraId="0840C01A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2" w:name="_Toc232270436"/>
      <w:r>
        <w:rPr>
          <w:rFonts w:ascii="宋体" w:eastAsia="宋体" w:hAnsi="宋体"/>
          <w:color w:val="000000" w:themeColor="text1"/>
          <w:sz w:val="30"/>
          <w:lang w:eastAsia="zh-CN"/>
        </w:rPr>
        <w:t>3.2 实体关系说明</w:t>
      </w:r>
      <w:bookmarkEnd w:id="12"/>
    </w:p>
    <w:p w14:paraId="37165493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5 个集合之间的逻辑关系：所有集合以 _openid 作为逻辑外键关联到用户。bills 与 users 通过 _openid 和 users.customCategories 产生间接关系（分类名须在用户分类列表中存在）。budgets 与 bills 在业务层面共同服务于预算进度计算，但数据库层无直接关联字段。ai_usage_limits 和 client_logs 均为 users 的附属功能集合。</w:t>
      </w:r>
    </w:p>
    <w:p w14:paraId="6EB76EE8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3" w:name="_Toc232270437"/>
      <w:r>
        <w:rPr>
          <w:rFonts w:ascii="宋体" w:eastAsia="宋体" w:hAnsi="宋体"/>
          <w:color w:val="000000" w:themeColor="text1"/>
          <w:sz w:val="30"/>
          <w:lang w:eastAsia="zh-CN"/>
        </w:rPr>
        <w:t>3.3 设计模式说明</w:t>
      </w:r>
      <w:bookmarkEnd w:id="13"/>
    </w:p>
    <w:p w14:paraId="0E269C84" w14:textId="77777777" w:rsidR="00647A6D" w:rsidRDefault="00000000">
      <w:pPr>
        <w:spacing w:before="60" w:after="6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橘记采用三种 NoSQL 设计模式：</w:t>
      </w:r>
    </w:p>
    <w:p w14:paraId="7A4F2C85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4"/>
        </w:rPr>
        <w:t>内嵌文档（Embedded Document）：</w:t>
      </w:r>
      <w:r>
        <w:rPr>
          <w:rFonts w:ascii="宋体" w:eastAsia="宋体" w:hAnsi="宋体"/>
          <w:color w:val="000000" w:themeColor="text1"/>
          <w:sz w:val="24"/>
        </w:rPr>
        <w:t>users.customCategories 内嵌分类数组，避免跨集合查询。数量级小（数十条以内），与用户档案一同读取</w:t>
      </w:r>
    </w:p>
    <w:p w14:paraId="4A6BEFD7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4"/>
        </w:rPr>
        <w:t>基于 ID 构造的幂等计数器：</w:t>
      </w:r>
      <w:r>
        <w:rPr>
          <w:rFonts w:ascii="宋体" w:eastAsia="宋体" w:hAnsi="宋体"/>
          <w:color w:val="000000" w:themeColor="text1"/>
          <w:sz w:val="24"/>
        </w:rPr>
        <w:t>ai_usage_limits 用 openid_date_feature 作为 _id，实现按日按功能的幂等限流计数器</w:t>
      </w:r>
    </w:p>
    <w:p w14:paraId="29DCD8F5" w14:textId="77777777" w:rsidR="00647A6D" w:rsidRPr="00A478E3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4"/>
        </w:rPr>
        <w:t>一对一月份归档：</w:t>
      </w:r>
      <w:r>
        <w:rPr>
          <w:rFonts w:ascii="宋体" w:eastAsia="宋体" w:hAnsi="宋体"/>
          <w:color w:val="000000" w:themeColor="text1"/>
          <w:sz w:val="24"/>
        </w:rPr>
        <w:t>budgets 一月一条，用 month 字段定位，通过 upsert 防重复，原子性保证</w:t>
      </w:r>
    </w:p>
    <w:p w14:paraId="2D71DD70" w14:textId="14049FE7" w:rsidR="00A478E3" w:rsidRDefault="00A478E3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noProof/>
          <w:color w:val="000000" w:themeColor="text1"/>
        </w:rPr>
        <w:lastRenderedPageBreak/>
        <w:drawing>
          <wp:inline distT="0" distB="0" distL="0" distR="0" wp14:anchorId="107727BA" wp14:editId="5FF9A55B">
            <wp:extent cx="5270500" cy="3630930"/>
            <wp:effectExtent l="0" t="0" r="6350" b="7620"/>
            <wp:docPr id="19613687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68763" name="图片 19613687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A3E3" w14:textId="2779BD96" w:rsidR="00647A6D" w:rsidRDefault="00000000" w:rsidP="00A478E3">
      <w:pPr>
        <w:ind w:left="567" w:right="567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b/>
          <w:color w:val="000000" w:themeColor="text1"/>
          <w:lang w:eastAsia="zh-CN"/>
        </w:rPr>
        <w:t>图3-1：数据模型实体关系图</w:t>
      </w:r>
    </w:p>
    <w:p w14:paraId="5081FB3A" w14:textId="77777777" w:rsidR="00647A6D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br w:type="page"/>
      </w:r>
    </w:p>
    <w:p w14:paraId="258FD004" w14:textId="77777777" w:rsidR="00647A6D" w:rsidRDefault="00000000">
      <w:pPr>
        <w:pStyle w:val="1"/>
        <w:spacing w:after="2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4" w:name="_Toc232270438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4 章  bills 集合详细设计</w:t>
      </w:r>
      <w:bookmarkEnd w:id="14"/>
    </w:p>
    <w:p w14:paraId="192BEB2B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bills 是橘记最核心的集合，承载所有账单数据。预计每用户数十至数千条文档，访问特点为高频读（首页/统计按日期范围查）、低频写（每次记账）、偶尔删改。</w:t>
      </w:r>
    </w:p>
    <w:p w14:paraId="44E98F90" w14:textId="77777777" w:rsidR="00647A6D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15" w:name="_Toc232270439"/>
      <w:r>
        <w:rPr>
          <w:rFonts w:ascii="宋体" w:eastAsia="宋体" w:hAnsi="宋体"/>
          <w:color w:val="000000" w:themeColor="text1"/>
          <w:sz w:val="30"/>
        </w:rPr>
        <w:t>4.1 完整字段字典</w:t>
      </w:r>
      <w:bookmarkEnd w:id="15"/>
    </w:p>
    <w:p w14:paraId="4F3550F7" w14:textId="77777777" w:rsidR="00647A6D" w:rsidRDefault="00000000" w:rsidP="003B1636">
      <w:pPr>
        <w:spacing w:before="120" w:after="60" w:line="24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4-1：bills 字段字典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0"/>
        <w:gridCol w:w="1097"/>
        <w:gridCol w:w="987"/>
        <w:gridCol w:w="987"/>
        <w:gridCol w:w="1371"/>
        <w:gridCol w:w="2175"/>
      </w:tblGrid>
      <w:tr w:rsidR="003B1636" w14:paraId="39C2E19F" w14:textId="77777777" w:rsidTr="003B1636">
        <w:trPr>
          <w:jc w:val="center"/>
        </w:trPr>
        <w:tc>
          <w:tcPr>
            <w:tcW w:w="1180" w:type="dxa"/>
            <w:tcBorders>
              <w:bottom w:val="single" w:sz="8" w:space="0" w:color="000000"/>
            </w:tcBorders>
          </w:tcPr>
          <w:p w14:paraId="4B7002C6" w14:textId="77777777" w:rsidR="003B1636" w:rsidRDefault="003B1636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字段名</w:t>
            </w:r>
          </w:p>
        </w:tc>
        <w:tc>
          <w:tcPr>
            <w:tcW w:w="1097" w:type="dxa"/>
            <w:tcBorders>
              <w:bottom w:val="single" w:sz="8" w:space="0" w:color="000000"/>
            </w:tcBorders>
          </w:tcPr>
          <w:p w14:paraId="2327471D" w14:textId="77777777" w:rsidR="003B1636" w:rsidRDefault="003B1636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数据类型</w:t>
            </w:r>
          </w:p>
        </w:tc>
        <w:tc>
          <w:tcPr>
            <w:tcW w:w="987" w:type="dxa"/>
            <w:tcBorders>
              <w:bottom w:val="single" w:sz="8" w:space="0" w:color="000000"/>
            </w:tcBorders>
          </w:tcPr>
          <w:p w14:paraId="34DFED91" w14:textId="77777777" w:rsidR="003B1636" w:rsidRDefault="003B1636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必填</w:t>
            </w:r>
          </w:p>
        </w:tc>
        <w:tc>
          <w:tcPr>
            <w:tcW w:w="987" w:type="dxa"/>
            <w:tcBorders>
              <w:bottom w:val="single" w:sz="8" w:space="0" w:color="000000"/>
            </w:tcBorders>
          </w:tcPr>
          <w:p w14:paraId="0DA998D7" w14:textId="77777777" w:rsidR="003B1636" w:rsidRDefault="003B1636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默认值</w:t>
            </w:r>
          </w:p>
        </w:tc>
        <w:tc>
          <w:tcPr>
            <w:tcW w:w="1371" w:type="dxa"/>
            <w:tcBorders>
              <w:bottom w:val="single" w:sz="8" w:space="0" w:color="000000"/>
            </w:tcBorders>
          </w:tcPr>
          <w:p w14:paraId="3E591652" w14:textId="77777777" w:rsidR="003B1636" w:rsidRDefault="003B1636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取值约束</w:t>
            </w:r>
          </w:p>
        </w:tc>
        <w:tc>
          <w:tcPr>
            <w:tcW w:w="2175" w:type="dxa"/>
            <w:tcBorders>
              <w:bottom w:val="single" w:sz="8" w:space="0" w:color="000000"/>
            </w:tcBorders>
          </w:tcPr>
          <w:p w14:paraId="7ABA13B0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字段说明</w:t>
            </w:r>
          </w:p>
        </w:tc>
      </w:tr>
      <w:tr w:rsidR="003B1636" w14:paraId="6CD1EC7E" w14:textId="77777777" w:rsidTr="003B1636">
        <w:trPr>
          <w:jc w:val="center"/>
        </w:trPr>
        <w:tc>
          <w:tcPr>
            <w:tcW w:w="1180" w:type="dxa"/>
          </w:tcPr>
          <w:p w14:paraId="04566609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_id</w:t>
            </w:r>
          </w:p>
        </w:tc>
        <w:tc>
          <w:tcPr>
            <w:tcW w:w="1097" w:type="dxa"/>
          </w:tcPr>
          <w:p w14:paraId="01950F83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987" w:type="dxa"/>
          </w:tcPr>
          <w:p w14:paraId="4E80B675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87" w:type="dxa"/>
          </w:tcPr>
          <w:p w14:paraId="3AE4843E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自动生成</w:t>
            </w:r>
          </w:p>
        </w:tc>
        <w:tc>
          <w:tcPr>
            <w:tcW w:w="1371" w:type="dxa"/>
          </w:tcPr>
          <w:p w14:paraId="6BB20661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CloudBase 自动分配</w:t>
            </w:r>
          </w:p>
        </w:tc>
        <w:tc>
          <w:tcPr>
            <w:tcW w:w="2175" w:type="dxa"/>
          </w:tcPr>
          <w:p w14:paraId="27AB987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文档唯一标识</w:t>
            </w:r>
          </w:p>
        </w:tc>
      </w:tr>
      <w:tr w:rsidR="003B1636" w14:paraId="6E5EE699" w14:textId="77777777" w:rsidTr="003B1636">
        <w:trPr>
          <w:jc w:val="center"/>
        </w:trPr>
        <w:tc>
          <w:tcPr>
            <w:tcW w:w="1180" w:type="dxa"/>
          </w:tcPr>
          <w:p w14:paraId="4C6A88F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_openid</w:t>
            </w:r>
          </w:p>
        </w:tc>
        <w:tc>
          <w:tcPr>
            <w:tcW w:w="1097" w:type="dxa"/>
          </w:tcPr>
          <w:p w14:paraId="2E1675C8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987" w:type="dxa"/>
          </w:tcPr>
          <w:p w14:paraId="2EB136A6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87" w:type="dxa"/>
          </w:tcPr>
          <w:p w14:paraId="5F8A5299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系统注入</w:t>
            </w:r>
          </w:p>
        </w:tc>
        <w:tc>
          <w:tcPr>
            <w:tcW w:w="1371" w:type="dxa"/>
          </w:tcPr>
          <w:p w14:paraId="588F9EA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CloudBase 自动注入</w:t>
            </w:r>
          </w:p>
        </w:tc>
        <w:tc>
          <w:tcPr>
            <w:tcW w:w="2175" w:type="dxa"/>
          </w:tcPr>
          <w:p w14:paraId="18C77705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用户唯一标识</w:t>
            </w:r>
          </w:p>
        </w:tc>
      </w:tr>
      <w:tr w:rsidR="003B1636" w14:paraId="5538951E" w14:textId="77777777" w:rsidTr="003B1636">
        <w:trPr>
          <w:jc w:val="center"/>
        </w:trPr>
        <w:tc>
          <w:tcPr>
            <w:tcW w:w="1180" w:type="dxa"/>
          </w:tcPr>
          <w:p w14:paraId="49C1642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type</w:t>
            </w:r>
          </w:p>
        </w:tc>
        <w:tc>
          <w:tcPr>
            <w:tcW w:w="1097" w:type="dxa"/>
          </w:tcPr>
          <w:p w14:paraId="1B2D286E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987" w:type="dxa"/>
          </w:tcPr>
          <w:p w14:paraId="2E74D722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87" w:type="dxa"/>
          </w:tcPr>
          <w:p w14:paraId="536DFEA7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无</w:t>
            </w:r>
          </w:p>
        </w:tc>
        <w:tc>
          <w:tcPr>
            <w:tcW w:w="1371" w:type="dxa"/>
          </w:tcPr>
          <w:p w14:paraId="3DCF3B90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expense | income</w:t>
            </w:r>
          </w:p>
        </w:tc>
        <w:tc>
          <w:tcPr>
            <w:tcW w:w="2175" w:type="dxa"/>
          </w:tcPr>
          <w:p w14:paraId="522CD68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收支类型</w:t>
            </w:r>
          </w:p>
        </w:tc>
      </w:tr>
      <w:tr w:rsidR="003B1636" w14:paraId="25DDAF33" w14:textId="77777777" w:rsidTr="003B1636">
        <w:trPr>
          <w:jc w:val="center"/>
        </w:trPr>
        <w:tc>
          <w:tcPr>
            <w:tcW w:w="1180" w:type="dxa"/>
          </w:tcPr>
          <w:p w14:paraId="76BD7384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amount</w:t>
            </w:r>
          </w:p>
        </w:tc>
        <w:tc>
          <w:tcPr>
            <w:tcW w:w="1097" w:type="dxa"/>
          </w:tcPr>
          <w:p w14:paraId="5D058411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Number</w:t>
            </w:r>
          </w:p>
        </w:tc>
        <w:tc>
          <w:tcPr>
            <w:tcW w:w="987" w:type="dxa"/>
          </w:tcPr>
          <w:p w14:paraId="37A8566B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87" w:type="dxa"/>
          </w:tcPr>
          <w:p w14:paraId="50082355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无</w:t>
            </w:r>
          </w:p>
        </w:tc>
        <w:tc>
          <w:tcPr>
            <w:tcW w:w="1371" w:type="dxa"/>
          </w:tcPr>
          <w:p w14:paraId="63405343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&gt; 0 且 ≤ 99999999.99</w:t>
            </w:r>
          </w:p>
        </w:tc>
        <w:tc>
          <w:tcPr>
            <w:tcW w:w="2175" w:type="dxa"/>
          </w:tcPr>
          <w:p w14:paraId="35C713F2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金额（元）</w:t>
            </w:r>
          </w:p>
        </w:tc>
      </w:tr>
      <w:tr w:rsidR="003B1636" w14:paraId="514EEFA9" w14:textId="77777777" w:rsidTr="003B1636">
        <w:trPr>
          <w:jc w:val="center"/>
        </w:trPr>
        <w:tc>
          <w:tcPr>
            <w:tcW w:w="1180" w:type="dxa"/>
          </w:tcPr>
          <w:p w14:paraId="44970B39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category</w:t>
            </w:r>
          </w:p>
        </w:tc>
        <w:tc>
          <w:tcPr>
            <w:tcW w:w="1097" w:type="dxa"/>
          </w:tcPr>
          <w:p w14:paraId="71965F6C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987" w:type="dxa"/>
          </w:tcPr>
          <w:p w14:paraId="30D7AAA5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87" w:type="dxa"/>
          </w:tcPr>
          <w:p w14:paraId="5CBA51E2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无</w:t>
            </w:r>
          </w:p>
        </w:tc>
        <w:tc>
          <w:tcPr>
            <w:tcW w:w="1371" w:type="dxa"/>
          </w:tcPr>
          <w:p w14:paraId="72E4320D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≤ 20 字，非空</w:t>
            </w:r>
          </w:p>
        </w:tc>
        <w:tc>
          <w:tcPr>
            <w:tcW w:w="2175" w:type="dxa"/>
          </w:tcPr>
          <w:p w14:paraId="37610C97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消费分类</w:t>
            </w:r>
          </w:p>
        </w:tc>
      </w:tr>
      <w:tr w:rsidR="003B1636" w14:paraId="1BC72042" w14:textId="77777777" w:rsidTr="003B1636">
        <w:trPr>
          <w:jc w:val="center"/>
        </w:trPr>
        <w:tc>
          <w:tcPr>
            <w:tcW w:w="1180" w:type="dxa"/>
          </w:tcPr>
          <w:p w14:paraId="5C4D11EA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1097" w:type="dxa"/>
          </w:tcPr>
          <w:p w14:paraId="13B530F3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987" w:type="dxa"/>
          </w:tcPr>
          <w:p w14:paraId="2923A62E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87" w:type="dxa"/>
          </w:tcPr>
          <w:p w14:paraId="57AB0CA0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无</w:t>
            </w:r>
          </w:p>
        </w:tc>
        <w:tc>
          <w:tcPr>
            <w:tcW w:w="1371" w:type="dxa"/>
          </w:tcPr>
          <w:p w14:paraId="58102EC4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YYYY-MM-DD 格式</w:t>
            </w:r>
          </w:p>
        </w:tc>
        <w:tc>
          <w:tcPr>
            <w:tcW w:w="2175" w:type="dxa"/>
          </w:tcPr>
          <w:p w14:paraId="7FDEEA78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消费日期</w:t>
            </w:r>
          </w:p>
        </w:tc>
      </w:tr>
      <w:tr w:rsidR="003B1636" w14:paraId="637258CB" w14:textId="77777777" w:rsidTr="003B1636">
        <w:trPr>
          <w:jc w:val="center"/>
        </w:trPr>
        <w:tc>
          <w:tcPr>
            <w:tcW w:w="1180" w:type="dxa"/>
          </w:tcPr>
          <w:p w14:paraId="412D4251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note</w:t>
            </w:r>
          </w:p>
        </w:tc>
        <w:tc>
          <w:tcPr>
            <w:tcW w:w="1097" w:type="dxa"/>
          </w:tcPr>
          <w:p w14:paraId="0055FC10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987" w:type="dxa"/>
          </w:tcPr>
          <w:p w14:paraId="7DB3B518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87" w:type="dxa"/>
          </w:tcPr>
          <w:p w14:paraId="72375E44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""</w:t>
            </w:r>
          </w:p>
        </w:tc>
        <w:tc>
          <w:tcPr>
            <w:tcW w:w="1371" w:type="dxa"/>
          </w:tcPr>
          <w:p w14:paraId="51284B5E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≤ 200 字</w:t>
            </w:r>
          </w:p>
        </w:tc>
        <w:tc>
          <w:tcPr>
            <w:tcW w:w="2175" w:type="dxa"/>
          </w:tcPr>
          <w:p w14:paraId="11E027F3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备注</w:t>
            </w:r>
          </w:p>
        </w:tc>
      </w:tr>
      <w:tr w:rsidR="003B1636" w14:paraId="5A90E8E6" w14:textId="77777777" w:rsidTr="003B1636">
        <w:trPr>
          <w:jc w:val="center"/>
        </w:trPr>
        <w:tc>
          <w:tcPr>
            <w:tcW w:w="1180" w:type="dxa"/>
          </w:tcPr>
          <w:p w14:paraId="34C55B7C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photoUrl</w:t>
            </w:r>
          </w:p>
        </w:tc>
        <w:tc>
          <w:tcPr>
            <w:tcW w:w="1097" w:type="dxa"/>
          </w:tcPr>
          <w:p w14:paraId="12536191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987" w:type="dxa"/>
          </w:tcPr>
          <w:p w14:paraId="23D2B006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87" w:type="dxa"/>
          </w:tcPr>
          <w:p w14:paraId="64B7A06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""</w:t>
            </w:r>
          </w:p>
        </w:tc>
        <w:tc>
          <w:tcPr>
            <w:tcW w:w="1371" w:type="dxa"/>
          </w:tcPr>
          <w:p w14:paraId="73929C63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cloud:// 前缀或空</w:t>
            </w:r>
          </w:p>
        </w:tc>
        <w:tc>
          <w:tcPr>
            <w:tcW w:w="2175" w:type="dxa"/>
          </w:tcPr>
          <w:p w14:paraId="5A86688A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照片地址</w:t>
            </w:r>
          </w:p>
        </w:tc>
      </w:tr>
      <w:tr w:rsidR="003B1636" w14:paraId="772E2396" w14:textId="77777777" w:rsidTr="003B1636">
        <w:trPr>
          <w:jc w:val="center"/>
        </w:trPr>
        <w:tc>
          <w:tcPr>
            <w:tcW w:w="1180" w:type="dxa"/>
          </w:tcPr>
          <w:p w14:paraId="0443A2FD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mood</w:t>
            </w:r>
          </w:p>
        </w:tc>
        <w:tc>
          <w:tcPr>
            <w:tcW w:w="1097" w:type="dxa"/>
          </w:tcPr>
          <w:p w14:paraId="31D078D0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987" w:type="dxa"/>
          </w:tcPr>
          <w:p w14:paraId="25B7802E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87" w:type="dxa"/>
          </w:tcPr>
          <w:p w14:paraId="0BBD3C88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""</w:t>
            </w:r>
          </w:p>
        </w:tc>
        <w:tc>
          <w:tcPr>
            <w:tcW w:w="1371" w:type="dxa"/>
          </w:tcPr>
          <w:p w14:paraId="75C7DC62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预设 emoji</w:t>
            </w:r>
          </w:p>
        </w:tc>
        <w:tc>
          <w:tcPr>
            <w:tcW w:w="2175" w:type="dxa"/>
          </w:tcPr>
          <w:p w14:paraId="0F5E9789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心情</w:t>
            </w:r>
          </w:p>
        </w:tc>
      </w:tr>
      <w:tr w:rsidR="003B1636" w14:paraId="450623F4" w14:textId="77777777" w:rsidTr="003B1636">
        <w:trPr>
          <w:jc w:val="center"/>
        </w:trPr>
        <w:tc>
          <w:tcPr>
            <w:tcW w:w="1180" w:type="dxa"/>
          </w:tcPr>
          <w:p w14:paraId="40182ED9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createdAt</w:t>
            </w:r>
          </w:p>
        </w:tc>
        <w:tc>
          <w:tcPr>
            <w:tcW w:w="1097" w:type="dxa"/>
          </w:tcPr>
          <w:p w14:paraId="7ACA1052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987" w:type="dxa"/>
          </w:tcPr>
          <w:p w14:paraId="34E123A8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87" w:type="dxa"/>
          </w:tcPr>
          <w:p w14:paraId="3C21C643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当前时间</w:t>
            </w:r>
          </w:p>
        </w:tc>
        <w:tc>
          <w:tcPr>
            <w:tcW w:w="1371" w:type="dxa"/>
          </w:tcPr>
          <w:p w14:paraId="76BFD732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2175" w:type="dxa"/>
          </w:tcPr>
          <w:p w14:paraId="38AF97B8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创建时间</w:t>
            </w:r>
          </w:p>
        </w:tc>
      </w:tr>
      <w:tr w:rsidR="003B1636" w14:paraId="52855279" w14:textId="77777777" w:rsidTr="003B1636">
        <w:trPr>
          <w:jc w:val="center"/>
        </w:trPr>
        <w:tc>
          <w:tcPr>
            <w:tcW w:w="1180" w:type="dxa"/>
          </w:tcPr>
          <w:p w14:paraId="179E2FDE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updatedAt</w:t>
            </w:r>
          </w:p>
        </w:tc>
        <w:tc>
          <w:tcPr>
            <w:tcW w:w="1097" w:type="dxa"/>
          </w:tcPr>
          <w:p w14:paraId="2A9F2487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987" w:type="dxa"/>
          </w:tcPr>
          <w:p w14:paraId="36491075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87" w:type="dxa"/>
          </w:tcPr>
          <w:p w14:paraId="2C0921E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1371" w:type="dxa"/>
          </w:tcPr>
          <w:p w14:paraId="7567A7F6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编辑时写入</w:t>
            </w:r>
          </w:p>
        </w:tc>
        <w:tc>
          <w:tcPr>
            <w:tcW w:w="2175" w:type="dxa"/>
          </w:tcPr>
          <w:p w14:paraId="24A375EA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更新时间</w:t>
            </w:r>
          </w:p>
        </w:tc>
      </w:tr>
    </w:tbl>
    <w:p w14:paraId="5FB9C7BE" w14:textId="77777777" w:rsidR="00647A6D" w:rsidRDefault="00647A6D">
      <w:pPr>
        <w:rPr>
          <w:rFonts w:ascii="宋体" w:eastAsia="宋体" w:hAnsi="宋体" w:hint="eastAsia"/>
          <w:color w:val="000000" w:themeColor="text1"/>
          <w:lang w:eastAsia="zh-CN"/>
        </w:rPr>
      </w:pPr>
    </w:p>
    <w:p w14:paraId="70FE5CD0" w14:textId="77777777" w:rsidR="003B1636" w:rsidRDefault="003B1636">
      <w:pPr>
        <w:rPr>
          <w:rFonts w:ascii="宋体" w:eastAsia="宋体" w:hAnsi="宋体" w:hint="eastAsia"/>
          <w:color w:val="000000" w:themeColor="text1"/>
          <w:lang w:eastAsia="zh-CN"/>
        </w:rPr>
      </w:pPr>
    </w:p>
    <w:p w14:paraId="7530B16A" w14:textId="77777777" w:rsidR="00647A6D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16" w:name="_Toc232270440"/>
      <w:r>
        <w:rPr>
          <w:rFonts w:ascii="宋体" w:eastAsia="宋体" w:hAnsi="宋体"/>
          <w:color w:val="000000" w:themeColor="text1"/>
          <w:sz w:val="30"/>
          <w:lang w:eastAsia="zh-CN"/>
        </w:rPr>
        <w:t>4.2 校验规则</w:t>
      </w:r>
      <w:bookmarkEnd w:id="16"/>
    </w:p>
    <w:p w14:paraId="68133733" w14:textId="77777777" w:rsidR="00647A6D" w:rsidRDefault="00000000">
      <w:pPr>
        <w:spacing w:before="120" w:after="60" w:line="360" w:lineRule="auto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b/>
          <w:color w:val="000000" w:themeColor="text1"/>
          <w:sz w:val="21"/>
          <w:lang w:eastAsia="zh-CN"/>
        </w:rPr>
        <w:t>表 4-2：bills 校验规则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647A6D" w14:paraId="4C10ED76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44399DEE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字段名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716C9DB5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客户端校验规则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6EEB1852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服务端校验规则</w:t>
            </w:r>
          </w:p>
        </w:tc>
      </w:tr>
      <w:tr w:rsidR="00647A6D" w14:paraId="0BE9EE2B" w14:textId="77777777">
        <w:trPr>
          <w:jc w:val="center"/>
        </w:trPr>
        <w:tc>
          <w:tcPr>
            <w:tcW w:w="2767" w:type="dxa"/>
          </w:tcPr>
          <w:p w14:paraId="4072A275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type</w:t>
            </w:r>
          </w:p>
        </w:tc>
        <w:tc>
          <w:tcPr>
            <w:tcW w:w="2767" w:type="dxa"/>
          </w:tcPr>
          <w:p w14:paraId="08CF2D23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∈ {expense, income}</w:t>
            </w:r>
          </w:p>
        </w:tc>
        <w:tc>
          <w:tcPr>
            <w:tcW w:w="2767" w:type="dxa"/>
          </w:tcPr>
          <w:p w14:paraId="0F0347E6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同客户端 + 类型检查</w:t>
            </w:r>
          </w:p>
        </w:tc>
      </w:tr>
      <w:tr w:rsidR="00647A6D" w14:paraId="495B0D7C" w14:textId="77777777">
        <w:trPr>
          <w:jc w:val="center"/>
        </w:trPr>
        <w:tc>
          <w:tcPr>
            <w:tcW w:w="2767" w:type="dxa"/>
          </w:tcPr>
          <w:p w14:paraId="28629029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amount</w:t>
            </w:r>
          </w:p>
        </w:tc>
        <w:tc>
          <w:tcPr>
            <w:tcW w:w="2767" w:type="dxa"/>
          </w:tcPr>
          <w:p w14:paraId="684132A2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&gt; 0 且 ≤ 99999999.99</w:t>
            </w:r>
          </w:p>
        </w:tc>
        <w:tc>
          <w:tcPr>
            <w:tcW w:w="2767" w:type="dxa"/>
          </w:tcPr>
          <w:p w14:paraId="28406478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同客户端 + Number 类型检查</w:t>
            </w:r>
          </w:p>
        </w:tc>
      </w:tr>
      <w:tr w:rsidR="00647A6D" w14:paraId="5672FEAF" w14:textId="77777777">
        <w:trPr>
          <w:jc w:val="center"/>
        </w:trPr>
        <w:tc>
          <w:tcPr>
            <w:tcW w:w="2767" w:type="dxa"/>
          </w:tcPr>
          <w:p w14:paraId="4521293C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category</w:t>
            </w:r>
          </w:p>
        </w:tc>
        <w:tc>
          <w:tcPr>
            <w:tcW w:w="2767" w:type="dxa"/>
          </w:tcPr>
          <w:p w14:paraId="2437BED0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≤ 20 字非空</w:t>
            </w:r>
          </w:p>
        </w:tc>
        <w:tc>
          <w:tcPr>
            <w:tcW w:w="2767" w:type="dxa"/>
          </w:tcPr>
          <w:p w14:paraId="099FE724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同客户端</w:t>
            </w:r>
          </w:p>
        </w:tc>
      </w:tr>
      <w:tr w:rsidR="00647A6D" w14:paraId="5491A8A4" w14:textId="77777777">
        <w:trPr>
          <w:jc w:val="center"/>
        </w:trPr>
        <w:tc>
          <w:tcPr>
            <w:tcW w:w="2767" w:type="dxa"/>
          </w:tcPr>
          <w:p w14:paraId="14A158AB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2767" w:type="dxa"/>
          </w:tcPr>
          <w:p w14:paraId="0CD34A7A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YYYY-MM-DD 格式且合法日期</w:t>
            </w:r>
          </w:p>
        </w:tc>
        <w:tc>
          <w:tcPr>
            <w:tcW w:w="2767" w:type="dxa"/>
          </w:tcPr>
          <w:p w14:paraId="20DCE032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同客户端</w:t>
            </w:r>
          </w:p>
        </w:tc>
      </w:tr>
      <w:tr w:rsidR="00647A6D" w14:paraId="162777DF" w14:textId="77777777">
        <w:trPr>
          <w:jc w:val="center"/>
        </w:trPr>
        <w:tc>
          <w:tcPr>
            <w:tcW w:w="2767" w:type="dxa"/>
          </w:tcPr>
          <w:p w14:paraId="72FF8A8B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note</w:t>
            </w:r>
          </w:p>
        </w:tc>
        <w:tc>
          <w:tcPr>
            <w:tcW w:w="2767" w:type="dxa"/>
          </w:tcPr>
          <w:p w14:paraId="5072F713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≤ 200 字</w:t>
            </w:r>
          </w:p>
        </w:tc>
        <w:tc>
          <w:tcPr>
            <w:tcW w:w="2767" w:type="dxa"/>
          </w:tcPr>
          <w:p w14:paraId="657D620D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同客户端</w:t>
            </w:r>
          </w:p>
        </w:tc>
      </w:tr>
      <w:tr w:rsidR="00647A6D" w14:paraId="25E56781" w14:textId="77777777">
        <w:trPr>
          <w:jc w:val="center"/>
        </w:trPr>
        <w:tc>
          <w:tcPr>
            <w:tcW w:w="2767" w:type="dxa"/>
          </w:tcPr>
          <w:p w14:paraId="032E761D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photoUrl</w:t>
            </w:r>
          </w:p>
        </w:tc>
        <w:tc>
          <w:tcPr>
            <w:tcW w:w="2767" w:type="dxa"/>
          </w:tcPr>
          <w:p w14:paraId="2875F0AE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cloud:// 前缀或空字符串</w:t>
            </w:r>
          </w:p>
        </w:tc>
        <w:tc>
          <w:tcPr>
            <w:tcW w:w="2767" w:type="dxa"/>
          </w:tcPr>
          <w:p w14:paraId="4F9F1B41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同客户端</w:t>
            </w:r>
          </w:p>
        </w:tc>
      </w:tr>
    </w:tbl>
    <w:p w14:paraId="6CC08000" w14:textId="77777777" w:rsidR="00647A6D" w:rsidRDefault="00647A6D">
      <w:pPr>
        <w:rPr>
          <w:rFonts w:ascii="宋体" w:eastAsia="宋体" w:hAnsi="宋体" w:hint="eastAsia"/>
          <w:color w:val="000000" w:themeColor="text1"/>
        </w:rPr>
      </w:pPr>
    </w:p>
    <w:p w14:paraId="2FFB6C6C" w14:textId="77777777" w:rsidR="00647A6D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17" w:name="_Toc232270441"/>
      <w:r>
        <w:rPr>
          <w:rFonts w:ascii="宋体" w:eastAsia="宋体" w:hAnsi="宋体"/>
          <w:color w:val="000000" w:themeColor="text1"/>
          <w:sz w:val="30"/>
        </w:rPr>
        <w:lastRenderedPageBreak/>
        <w:t>4.3 访问模式分析</w:t>
      </w:r>
      <w:bookmarkEnd w:id="17"/>
    </w:p>
    <w:p w14:paraId="5B7B3EC7" w14:textId="77777777" w:rsidR="00647A6D" w:rsidRDefault="00000000" w:rsidP="003B1636">
      <w:pPr>
        <w:spacing w:before="120" w:after="60" w:line="24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4-3：bills 访问模式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647A6D" w14:paraId="670C2A20" w14:textId="77777777">
        <w:trPr>
          <w:jc w:val="center"/>
        </w:trPr>
        <w:tc>
          <w:tcPr>
            <w:tcW w:w="1660" w:type="dxa"/>
            <w:tcBorders>
              <w:bottom w:val="single" w:sz="8" w:space="0" w:color="000000"/>
            </w:tcBorders>
          </w:tcPr>
          <w:p w14:paraId="22244671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操作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64AF10F9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调用方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2B2B1BF1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查询条件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2FDBAD37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写入字段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1990E775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频率估计</w:t>
            </w:r>
          </w:p>
        </w:tc>
      </w:tr>
      <w:tr w:rsidR="00647A6D" w14:paraId="117D4D3F" w14:textId="77777777">
        <w:trPr>
          <w:jc w:val="center"/>
        </w:trPr>
        <w:tc>
          <w:tcPr>
            <w:tcW w:w="1660" w:type="dxa"/>
          </w:tcPr>
          <w:p w14:paraId="58B8F76C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首页查最近账单</w:t>
            </w:r>
          </w:p>
        </w:tc>
        <w:tc>
          <w:tcPr>
            <w:tcW w:w="1660" w:type="dxa"/>
          </w:tcPr>
          <w:p w14:paraId="4AF8D65B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home 页</w:t>
            </w:r>
          </w:p>
        </w:tc>
        <w:tc>
          <w:tcPr>
            <w:tcW w:w="1660" w:type="dxa"/>
          </w:tcPr>
          <w:p w14:paraId="47443F05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_openid + date 范围，按 date 倒序</w:t>
            </w:r>
          </w:p>
        </w:tc>
        <w:tc>
          <w:tcPr>
            <w:tcW w:w="1660" w:type="dxa"/>
          </w:tcPr>
          <w:p w14:paraId="2032741E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1660" w:type="dxa"/>
          </w:tcPr>
          <w:p w14:paraId="4A9D5972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高频（每次进入首页）</w:t>
            </w:r>
          </w:p>
        </w:tc>
      </w:tr>
      <w:tr w:rsidR="00647A6D" w14:paraId="1C029521" w14:textId="77777777">
        <w:trPr>
          <w:jc w:val="center"/>
        </w:trPr>
        <w:tc>
          <w:tcPr>
            <w:tcW w:w="1660" w:type="dxa"/>
          </w:tcPr>
          <w:p w14:paraId="0F0933C5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统计页按月聚合</w:t>
            </w:r>
          </w:p>
        </w:tc>
        <w:tc>
          <w:tcPr>
            <w:tcW w:w="1660" w:type="dxa"/>
          </w:tcPr>
          <w:p w14:paraId="6F13C3C9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stats 页</w:t>
            </w:r>
          </w:p>
        </w:tc>
        <w:tc>
          <w:tcPr>
            <w:tcW w:w="1660" w:type="dxa"/>
          </w:tcPr>
          <w:p w14:paraId="644AF133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_openid + date 范围</w:t>
            </w:r>
          </w:p>
        </w:tc>
        <w:tc>
          <w:tcPr>
            <w:tcW w:w="1660" w:type="dxa"/>
          </w:tcPr>
          <w:p w14:paraId="2A14230C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1660" w:type="dxa"/>
          </w:tcPr>
          <w:p w14:paraId="61913DF4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中频（切换月份时）</w:t>
            </w:r>
          </w:p>
        </w:tc>
      </w:tr>
      <w:tr w:rsidR="00647A6D" w14:paraId="3696F10B" w14:textId="77777777">
        <w:trPr>
          <w:jc w:val="center"/>
        </w:trPr>
        <w:tc>
          <w:tcPr>
            <w:tcW w:w="1660" w:type="dxa"/>
          </w:tcPr>
          <w:p w14:paraId="2A1FE483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对话记账批量写入</w:t>
            </w:r>
          </w:p>
        </w:tc>
        <w:tc>
          <w:tcPr>
            <w:tcW w:w="1660" w:type="dxa"/>
          </w:tcPr>
          <w:p w14:paraId="248E410B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 云函数</w:t>
            </w:r>
          </w:p>
        </w:tc>
        <w:tc>
          <w:tcPr>
            <w:tcW w:w="1660" w:type="dxa"/>
          </w:tcPr>
          <w:p w14:paraId="00621978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1660" w:type="dxa"/>
          </w:tcPr>
          <w:p w14:paraId="4E77B53C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全部字段 × ≤10 笔</w:t>
            </w:r>
          </w:p>
        </w:tc>
        <w:tc>
          <w:tcPr>
            <w:tcW w:w="1660" w:type="dxa"/>
          </w:tcPr>
          <w:p w14:paraId="617091D1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低频</w:t>
            </w:r>
          </w:p>
        </w:tc>
      </w:tr>
      <w:tr w:rsidR="00647A6D" w14:paraId="24C4A56F" w14:textId="77777777">
        <w:trPr>
          <w:jc w:val="center"/>
        </w:trPr>
        <w:tc>
          <w:tcPr>
            <w:tcW w:w="1660" w:type="dxa"/>
          </w:tcPr>
          <w:p w14:paraId="57A9FEF9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单条创建</w:t>
            </w:r>
          </w:p>
        </w:tc>
        <w:tc>
          <w:tcPr>
            <w:tcW w:w="1660" w:type="dxa"/>
          </w:tcPr>
          <w:p w14:paraId="2FA77757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 云函数</w:t>
            </w:r>
          </w:p>
        </w:tc>
        <w:tc>
          <w:tcPr>
            <w:tcW w:w="1660" w:type="dxa"/>
          </w:tcPr>
          <w:p w14:paraId="469A1920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1660" w:type="dxa"/>
          </w:tcPr>
          <w:p w14:paraId="20C2B645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全部字段</w:t>
            </w:r>
          </w:p>
        </w:tc>
        <w:tc>
          <w:tcPr>
            <w:tcW w:w="1660" w:type="dxa"/>
          </w:tcPr>
          <w:p w14:paraId="68D74024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低频</w:t>
            </w:r>
          </w:p>
        </w:tc>
      </w:tr>
      <w:tr w:rsidR="00647A6D" w14:paraId="1A70005F" w14:textId="77777777">
        <w:trPr>
          <w:jc w:val="center"/>
        </w:trPr>
        <w:tc>
          <w:tcPr>
            <w:tcW w:w="1660" w:type="dxa"/>
          </w:tcPr>
          <w:p w14:paraId="270B4C92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编辑更新</w:t>
            </w:r>
          </w:p>
        </w:tc>
        <w:tc>
          <w:tcPr>
            <w:tcW w:w="1660" w:type="dxa"/>
          </w:tcPr>
          <w:p w14:paraId="77854E2F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 云函数</w:t>
            </w:r>
          </w:p>
        </w:tc>
        <w:tc>
          <w:tcPr>
            <w:tcW w:w="1660" w:type="dxa"/>
          </w:tcPr>
          <w:p w14:paraId="50155669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_id</w:t>
            </w:r>
          </w:p>
        </w:tc>
        <w:tc>
          <w:tcPr>
            <w:tcW w:w="1660" w:type="dxa"/>
          </w:tcPr>
          <w:p w14:paraId="5DA0E55E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变更字段</w:t>
            </w:r>
          </w:p>
        </w:tc>
        <w:tc>
          <w:tcPr>
            <w:tcW w:w="1660" w:type="dxa"/>
          </w:tcPr>
          <w:p w14:paraId="008C1E38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低频</w:t>
            </w:r>
          </w:p>
        </w:tc>
      </w:tr>
      <w:tr w:rsidR="00647A6D" w14:paraId="08F04240" w14:textId="77777777">
        <w:trPr>
          <w:jc w:val="center"/>
        </w:trPr>
        <w:tc>
          <w:tcPr>
            <w:tcW w:w="1660" w:type="dxa"/>
          </w:tcPr>
          <w:p w14:paraId="55CAEE90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删除</w:t>
            </w:r>
          </w:p>
        </w:tc>
        <w:tc>
          <w:tcPr>
            <w:tcW w:w="1660" w:type="dxa"/>
          </w:tcPr>
          <w:p w14:paraId="652EFC8A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 云函数</w:t>
            </w:r>
          </w:p>
        </w:tc>
        <w:tc>
          <w:tcPr>
            <w:tcW w:w="1660" w:type="dxa"/>
          </w:tcPr>
          <w:p w14:paraId="569B23C8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_id + _openid 所有权校验</w:t>
            </w:r>
          </w:p>
        </w:tc>
        <w:tc>
          <w:tcPr>
            <w:tcW w:w="1660" w:type="dxa"/>
          </w:tcPr>
          <w:p w14:paraId="18B88DD8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1660" w:type="dxa"/>
          </w:tcPr>
          <w:p w14:paraId="7B26574E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低频</w:t>
            </w:r>
          </w:p>
        </w:tc>
      </w:tr>
      <w:tr w:rsidR="00647A6D" w14:paraId="29B5B87A" w14:textId="77777777">
        <w:trPr>
          <w:jc w:val="center"/>
        </w:trPr>
        <w:tc>
          <w:tcPr>
            <w:tcW w:w="1660" w:type="dxa"/>
          </w:tcPr>
          <w:p w14:paraId="042A4EEC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全量导出</w:t>
            </w:r>
          </w:p>
        </w:tc>
        <w:tc>
          <w:tcPr>
            <w:tcW w:w="1660" w:type="dxa"/>
          </w:tcPr>
          <w:p w14:paraId="662253A7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dataMigration</w:t>
            </w:r>
          </w:p>
        </w:tc>
        <w:tc>
          <w:tcPr>
            <w:tcW w:w="1660" w:type="dxa"/>
          </w:tcPr>
          <w:p w14:paraId="4DF0160B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_openid，dbPager 分页</w:t>
            </w:r>
          </w:p>
        </w:tc>
        <w:tc>
          <w:tcPr>
            <w:tcW w:w="1660" w:type="dxa"/>
          </w:tcPr>
          <w:p w14:paraId="0E8A7ED0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1660" w:type="dxa"/>
          </w:tcPr>
          <w:p w14:paraId="722FAABB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极低频</w:t>
            </w:r>
          </w:p>
        </w:tc>
      </w:tr>
    </w:tbl>
    <w:p w14:paraId="3B72F391" w14:textId="77777777" w:rsidR="00647A6D" w:rsidRDefault="00647A6D">
      <w:pPr>
        <w:rPr>
          <w:rFonts w:ascii="宋体" w:eastAsia="宋体" w:hAnsi="宋体" w:hint="eastAsia"/>
          <w:color w:val="000000" w:themeColor="text1"/>
        </w:rPr>
      </w:pPr>
    </w:p>
    <w:p w14:paraId="43F6D3F2" w14:textId="77777777" w:rsidR="00647A6D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18" w:name="_Toc232270442"/>
      <w:r>
        <w:rPr>
          <w:rFonts w:ascii="宋体" w:eastAsia="宋体" w:hAnsi="宋体"/>
          <w:color w:val="000000" w:themeColor="text1"/>
          <w:sz w:val="30"/>
        </w:rPr>
        <w:t>4.4 索引建议</w:t>
      </w:r>
      <w:bookmarkEnd w:id="18"/>
    </w:p>
    <w:p w14:paraId="6F2DD5AF" w14:textId="77777777" w:rsidR="00647A6D" w:rsidRDefault="00000000" w:rsidP="003B1636">
      <w:pPr>
        <w:spacing w:before="120" w:after="60" w:line="24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4-4：bills 索引建议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6"/>
        <w:gridCol w:w="1940"/>
        <w:gridCol w:w="1832"/>
        <w:gridCol w:w="2002"/>
      </w:tblGrid>
      <w:tr w:rsidR="00647A6D" w14:paraId="0DADE88A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4C6B948F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索引名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562F00B3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索引字段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643AA931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类型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3979B8A8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用途</w:t>
            </w:r>
          </w:p>
        </w:tc>
      </w:tr>
      <w:tr w:rsidR="00647A6D" w14:paraId="4D18C462" w14:textId="77777777">
        <w:trPr>
          <w:jc w:val="center"/>
        </w:trPr>
        <w:tc>
          <w:tcPr>
            <w:tcW w:w="2075" w:type="dxa"/>
          </w:tcPr>
          <w:p w14:paraId="63BEB200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idx_bills_user_date</w:t>
            </w:r>
          </w:p>
        </w:tc>
        <w:tc>
          <w:tcPr>
            <w:tcW w:w="2075" w:type="dxa"/>
          </w:tcPr>
          <w:p w14:paraId="25BF88DC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_openid + date</w:t>
            </w:r>
          </w:p>
        </w:tc>
        <w:tc>
          <w:tcPr>
            <w:tcW w:w="2075" w:type="dxa"/>
          </w:tcPr>
          <w:p w14:paraId="3FF2381D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复合索引</w:t>
            </w:r>
          </w:p>
        </w:tc>
        <w:tc>
          <w:tcPr>
            <w:tcW w:w="2075" w:type="dxa"/>
          </w:tcPr>
          <w:p w14:paraId="4A5F825B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首页/统计最常用查询</w:t>
            </w:r>
          </w:p>
        </w:tc>
      </w:tr>
      <w:tr w:rsidR="00647A6D" w14:paraId="01C93B2C" w14:textId="77777777">
        <w:trPr>
          <w:jc w:val="center"/>
        </w:trPr>
        <w:tc>
          <w:tcPr>
            <w:tcW w:w="2075" w:type="dxa"/>
          </w:tcPr>
          <w:p w14:paraId="4A32CFF3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idx_bills_user_created</w:t>
            </w:r>
          </w:p>
        </w:tc>
        <w:tc>
          <w:tcPr>
            <w:tcW w:w="2075" w:type="dxa"/>
          </w:tcPr>
          <w:p w14:paraId="1A6069C8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_openid + createdAt</w:t>
            </w:r>
          </w:p>
        </w:tc>
        <w:tc>
          <w:tcPr>
            <w:tcW w:w="2075" w:type="dxa"/>
          </w:tcPr>
          <w:p w14:paraId="7FC6E296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复合索引</w:t>
            </w:r>
          </w:p>
        </w:tc>
        <w:tc>
          <w:tcPr>
            <w:tcW w:w="2075" w:type="dxa"/>
          </w:tcPr>
          <w:p w14:paraId="0BEF98E5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按创建时间倒序查近期</w:t>
            </w:r>
          </w:p>
        </w:tc>
      </w:tr>
      <w:tr w:rsidR="00647A6D" w14:paraId="0AE4759F" w14:textId="77777777">
        <w:trPr>
          <w:jc w:val="center"/>
        </w:trPr>
        <w:tc>
          <w:tcPr>
            <w:tcW w:w="2075" w:type="dxa"/>
          </w:tcPr>
          <w:p w14:paraId="1FEFC062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_id（默认）</w:t>
            </w:r>
          </w:p>
        </w:tc>
        <w:tc>
          <w:tcPr>
            <w:tcW w:w="2075" w:type="dxa"/>
          </w:tcPr>
          <w:p w14:paraId="4BB42853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_id</w:t>
            </w:r>
          </w:p>
        </w:tc>
        <w:tc>
          <w:tcPr>
            <w:tcW w:w="2075" w:type="dxa"/>
          </w:tcPr>
          <w:p w14:paraId="597BD5E3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主键索引</w:t>
            </w:r>
          </w:p>
        </w:tc>
        <w:tc>
          <w:tcPr>
            <w:tcW w:w="2075" w:type="dxa"/>
          </w:tcPr>
          <w:p w14:paraId="7EC94838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update/delete 按 _id 定位</w:t>
            </w:r>
          </w:p>
        </w:tc>
      </w:tr>
    </w:tbl>
    <w:p w14:paraId="7981102D" w14:textId="77777777" w:rsidR="00647A6D" w:rsidRDefault="00647A6D">
      <w:pPr>
        <w:rPr>
          <w:rFonts w:ascii="宋体" w:eastAsia="宋体" w:hAnsi="宋体" w:hint="eastAsia"/>
          <w:color w:val="000000" w:themeColor="text1"/>
        </w:rPr>
      </w:pPr>
    </w:p>
    <w:p w14:paraId="6756901F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19" w:name="_Toc232270443"/>
      <w:r>
        <w:rPr>
          <w:rFonts w:ascii="宋体" w:eastAsia="宋体" w:hAnsi="宋体"/>
          <w:color w:val="000000" w:themeColor="text1"/>
          <w:sz w:val="30"/>
        </w:rPr>
        <w:t>4.5 典型文档示例</w:t>
      </w:r>
      <w:bookmarkEnd w:id="19"/>
    </w:p>
    <w:p w14:paraId="7EE3E62D" w14:textId="77777777" w:rsidR="00647A6D" w:rsidRDefault="00000000">
      <w:pPr>
        <w:spacing w:before="120" w:after="40" w:line="30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/>
          <w:b/>
          <w:color w:val="000000" w:themeColor="text1"/>
          <w:sz w:val="24"/>
          <w:szCs w:val="24"/>
        </w:rPr>
        <w:t>bills 集合典型文档：</w:t>
      </w:r>
    </w:p>
    <w:p w14:paraId="0802424A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>{</w:t>
      </w:r>
    </w:p>
    <w:p w14:paraId="59B5C0C3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"_id": "b9f3a2c1-xxxx",</w:t>
      </w:r>
    </w:p>
    <w:p w14:paraId="2CB0D54E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"_openid": "oABC123def456",</w:t>
      </w:r>
    </w:p>
    <w:p w14:paraId="16F3CA5C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"type": "expense",</w:t>
      </w:r>
    </w:p>
    <w:p w14:paraId="21A6E7AB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"amount": 18.50,</w:t>
      </w:r>
    </w:p>
    <w:p w14:paraId="1B124019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"category": "餐饮",</w:t>
      </w:r>
    </w:p>
    <w:p w14:paraId="2631C2AB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"date": "2026-06-11",</w:t>
      </w:r>
    </w:p>
    <w:p w14:paraId="5E05EDD1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"note": "中午食堂",</w:t>
      </w:r>
    </w:p>
    <w:p w14:paraId="248140A5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"photoUrl": "",</w:t>
      </w:r>
    </w:p>
    <w:p w14:paraId="0D99CBFE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"mood": "</w:t>
      </w:r>
      <w:r>
        <w:rPr>
          <w:rFonts w:ascii="Segoe UI Emoji" w:eastAsia="宋体" w:hAnsi="Segoe UI Emoji" w:cs="Segoe UI Emoji"/>
          <w:color w:val="000000" w:themeColor="text1"/>
          <w:sz w:val="18"/>
        </w:rPr>
        <w:t>😊</w:t>
      </w:r>
      <w:r>
        <w:rPr>
          <w:rFonts w:ascii="宋体" w:eastAsia="宋体" w:hAnsi="宋体"/>
          <w:color w:val="000000" w:themeColor="text1"/>
          <w:sz w:val="18"/>
        </w:rPr>
        <w:t>",</w:t>
      </w:r>
    </w:p>
    <w:p w14:paraId="60337EC7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sz w:val="18"/>
        </w:rPr>
        <w:t xml:space="preserve">  </w:t>
      </w:r>
      <w:r>
        <w:rPr>
          <w:rFonts w:ascii="宋体" w:eastAsia="宋体" w:hAnsi="宋体"/>
          <w:color w:val="000000" w:themeColor="text1"/>
          <w:sz w:val="18"/>
          <w:lang w:eastAsia="zh-CN"/>
        </w:rPr>
        <w:t>"createdAt": "2026-06-11T12:30:00Z"</w:t>
      </w:r>
    </w:p>
    <w:p w14:paraId="32937847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sz w:val="18"/>
          <w:lang w:eastAsia="zh-CN"/>
        </w:rPr>
        <w:t>}</w:t>
      </w:r>
    </w:p>
    <w:p w14:paraId="5E7A096B" w14:textId="77777777" w:rsidR="00647A6D" w:rsidRDefault="00647A6D">
      <w:pPr>
        <w:rPr>
          <w:rFonts w:ascii="宋体" w:eastAsia="宋体" w:hAnsi="宋体" w:hint="eastAsia"/>
          <w:color w:val="000000" w:themeColor="text1"/>
          <w:lang w:eastAsia="zh-CN"/>
        </w:rPr>
      </w:pPr>
    </w:p>
    <w:p w14:paraId="3D9B58D6" w14:textId="5E6BA419" w:rsidR="00A478E3" w:rsidRDefault="00A478E3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 w:hint="eastAsia"/>
          <w:noProof/>
          <w:color w:val="000000" w:themeColor="text1"/>
          <w:lang w:eastAsia="zh-CN"/>
        </w:rPr>
        <w:lastRenderedPageBreak/>
        <w:drawing>
          <wp:inline distT="0" distB="0" distL="0" distR="0" wp14:anchorId="62833EFA" wp14:editId="4569AF5F">
            <wp:extent cx="5270500" cy="3806190"/>
            <wp:effectExtent l="0" t="0" r="6350" b="3810"/>
            <wp:docPr id="8589508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50813" name="图片 8589508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26B6" w14:textId="72327F35" w:rsidR="00647A6D" w:rsidRDefault="00000000" w:rsidP="00A478E3">
      <w:pPr>
        <w:ind w:left="567" w:right="567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b/>
          <w:color w:val="000000" w:themeColor="text1"/>
          <w:lang w:eastAsia="zh-CN"/>
        </w:rPr>
        <w:t>图4-1：bills 集合访问模式图</w:t>
      </w:r>
    </w:p>
    <w:p w14:paraId="5D8B04CF" w14:textId="77777777" w:rsidR="00647A6D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br w:type="page"/>
      </w:r>
    </w:p>
    <w:p w14:paraId="39445A3B" w14:textId="77777777" w:rsidR="00647A6D" w:rsidRDefault="00000000">
      <w:pPr>
        <w:pStyle w:val="1"/>
        <w:spacing w:after="2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0" w:name="_Toc232270444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5 章  budgets 集合详细设计</w:t>
      </w:r>
      <w:bookmarkEnd w:id="20"/>
    </w:p>
    <w:p w14:paraId="0E466BE5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budgets 集合存储用户每月预算金额。设计决策为"一月一条 upsert"——每月仅保存一条最新预算文档，通过 upsert 操作避免历史记录膨胀，同时保留月度历史（近 6 条）用于达成率图表。</w:t>
      </w:r>
    </w:p>
    <w:p w14:paraId="3EA5D73B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21" w:name="_Toc232270445"/>
      <w:r>
        <w:rPr>
          <w:rFonts w:ascii="宋体" w:eastAsia="宋体" w:hAnsi="宋体"/>
          <w:color w:val="000000" w:themeColor="text1"/>
          <w:sz w:val="30"/>
        </w:rPr>
        <w:t>5.1 完整字段字典</w:t>
      </w:r>
      <w:bookmarkEnd w:id="21"/>
    </w:p>
    <w:p w14:paraId="7B3EBE42" w14:textId="77777777" w:rsidR="00647A6D" w:rsidRDefault="00000000" w:rsidP="003B1636">
      <w:pPr>
        <w:spacing w:before="120" w:after="60" w:line="24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5-1：budgets 字段字典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6"/>
        <w:gridCol w:w="1186"/>
        <w:gridCol w:w="1185"/>
        <w:gridCol w:w="1185"/>
        <w:gridCol w:w="1186"/>
        <w:gridCol w:w="1186"/>
        <w:gridCol w:w="1186"/>
      </w:tblGrid>
      <w:tr w:rsidR="00647A6D" w14:paraId="1A733069" w14:textId="77777777">
        <w:trPr>
          <w:jc w:val="center"/>
        </w:trPr>
        <w:tc>
          <w:tcPr>
            <w:tcW w:w="1186" w:type="dxa"/>
            <w:tcBorders>
              <w:bottom w:val="single" w:sz="8" w:space="0" w:color="000000"/>
            </w:tcBorders>
          </w:tcPr>
          <w:p w14:paraId="3115E349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字段名</w:t>
            </w:r>
          </w:p>
        </w:tc>
        <w:tc>
          <w:tcPr>
            <w:tcW w:w="1186" w:type="dxa"/>
            <w:tcBorders>
              <w:bottom w:val="single" w:sz="8" w:space="0" w:color="000000"/>
            </w:tcBorders>
          </w:tcPr>
          <w:p w14:paraId="2FBD445B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数据类型</w:t>
            </w:r>
          </w:p>
        </w:tc>
        <w:tc>
          <w:tcPr>
            <w:tcW w:w="1186" w:type="dxa"/>
            <w:tcBorders>
              <w:bottom w:val="single" w:sz="8" w:space="0" w:color="000000"/>
            </w:tcBorders>
          </w:tcPr>
          <w:p w14:paraId="0AF432ED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必填</w:t>
            </w:r>
          </w:p>
        </w:tc>
        <w:tc>
          <w:tcPr>
            <w:tcW w:w="1186" w:type="dxa"/>
            <w:tcBorders>
              <w:bottom w:val="single" w:sz="8" w:space="0" w:color="000000"/>
            </w:tcBorders>
          </w:tcPr>
          <w:p w14:paraId="555255BC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默认值</w:t>
            </w:r>
          </w:p>
        </w:tc>
        <w:tc>
          <w:tcPr>
            <w:tcW w:w="1186" w:type="dxa"/>
            <w:tcBorders>
              <w:bottom w:val="single" w:sz="8" w:space="0" w:color="000000"/>
            </w:tcBorders>
          </w:tcPr>
          <w:p w14:paraId="52AFEA82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取值约束</w:t>
            </w:r>
          </w:p>
        </w:tc>
        <w:tc>
          <w:tcPr>
            <w:tcW w:w="1186" w:type="dxa"/>
            <w:tcBorders>
              <w:bottom w:val="single" w:sz="8" w:space="0" w:color="000000"/>
            </w:tcBorders>
          </w:tcPr>
          <w:p w14:paraId="41C45591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字段说明</w:t>
            </w:r>
          </w:p>
        </w:tc>
        <w:tc>
          <w:tcPr>
            <w:tcW w:w="1186" w:type="dxa"/>
            <w:tcBorders>
              <w:bottom w:val="single" w:sz="8" w:space="0" w:color="000000"/>
            </w:tcBorders>
          </w:tcPr>
          <w:p w14:paraId="24137B70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设计备注</w:t>
            </w:r>
          </w:p>
        </w:tc>
      </w:tr>
      <w:tr w:rsidR="00647A6D" w14:paraId="7DE52FAF" w14:textId="77777777">
        <w:trPr>
          <w:jc w:val="center"/>
        </w:trPr>
        <w:tc>
          <w:tcPr>
            <w:tcW w:w="1186" w:type="dxa"/>
          </w:tcPr>
          <w:p w14:paraId="5014F2E0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_id</w:t>
            </w:r>
          </w:p>
        </w:tc>
        <w:tc>
          <w:tcPr>
            <w:tcW w:w="1186" w:type="dxa"/>
          </w:tcPr>
          <w:p w14:paraId="4EB66732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1186" w:type="dxa"/>
          </w:tcPr>
          <w:p w14:paraId="46A1D19D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1186" w:type="dxa"/>
          </w:tcPr>
          <w:p w14:paraId="48F355D1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自动生成</w:t>
            </w:r>
          </w:p>
        </w:tc>
        <w:tc>
          <w:tcPr>
            <w:tcW w:w="1186" w:type="dxa"/>
          </w:tcPr>
          <w:p w14:paraId="3A300E57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CloudBase 自动分配</w:t>
            </w:r>
          </w:p>
        </w:tc>
        <w:tc>
          <w:tcPr>
            <w:tcW w:w="1186" w:type="dxa"/>
          </w:tcPr>
          <w:p w14:paraId="60A2EA28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文档唯一标识</w:t>
            </w:r>
          </w:p>
        </w:tc>
        <w:tc>
          <w:tcPr>
            <w:tcW w:w="1186" w:type="dxa"/>
          </w:tcPr>
          <w:p w14:paraId="64FDF677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用于定位特定预算记录</w:t>
            </w:r>
          </w:p>
        </w:tc>
      </w:tr>
      <w:tr w:rsidR="00647A6D" w14:paraId="0F07E358" w14:textId="77777777">
        <w:trPr>
          <w:jc w:val="center"/>
        </w:trPr>
        <w:tc>
          <w:tcPr>
            <w:tcW w:w="1186" w:type="dxa"/>
          </w:tcPr>
          <w:p w14:paraId="5C634176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_openid</w:t>
            </w:r>
          </w:p>
        </w:tc>
        <w:tc>
          <w:tcPr>
            <w:tcW w:w="1186" w:type="dxa"/>
          </w:tcPr>
          <w:p w14:paraId="66D3337E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1186" w:type="dxa"/>
          </w:tcPr>
          <w:p w14:paraId="4F6B4AA1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1186" w:type="dxa"/>
          </w:tcPr>
          <w:p w14:paraId="621AE4DE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系统注入</w:t>
            </w:r>
          </w:p>
        </w:tc>
        <w:tc>
          <w:tcPr>
            <w:tcW w:w="1186" w:type="dxa"/>
          </w:tcPr>
          <w:p w14:paraId="3CCB0572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CloudBase 自动注入</w:t>
            </w:r>
          </w:p>
        </w:tc>
        <w:tc>
          <w:tcPr>
            <w:tcW w:w="1186" w:type="dxa"/>
          </w:tcPr>
          <w:p w14:paraId="539CB65D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用户唯一标识</w:t>
            </w:r>
          </w:p>
        </w:tc>
        <w:tc>
          <w:tcPr>
            <w:tcW w:w="1186" w:type="dxa"/>
          </w:tcPr>
          <w:p w14:paraId="3E0CE05B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数据隔离核心字段</w:t>
            </w:r>
          </w:p>
        </w:tc>
      </w:tr>
      <w:tr w:rsidR="00647A6D" w14:paraId="5989F3D6" w14:textId="77777777">
        <w:trPr>
          <w:jc w:val="center"/>
        </w:trPr>
        <w:tc>
          <w:tcPr>
            <w:tcW w:w="1186" w:type="dxa"/>
          </w:tcPr>
          <w:p w14:paraId="3CA96A1B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month</w:t>
            </w:r>
          </w:p>
        </w:tc>
        <w:tc>
          <w:tcPr>
            <w:tcW w:w="1186" w:type="dxa"/>
          </w:tcPr>
          <w:p w14:paraId="4A585E0E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1186" w:type="dxa"/>
          </w:tcPr>
          <w:p w14:paraId="3B1D2D88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1186" w:type="dxa"/>
          </w:tcPr>
          <w:p w14:paraId="69688A34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无</w:t>
            </w:r>
          </w:p>
        </w:tc>
        <w:tc>
          <w:tcPr>
            <w:tcW w:w="1186" w:type="dxa"/>
          </w:tcPr>
          <w:p w14:paraId="6A8AD7E3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YYYY-MM 格式</w:t>
            </w:r>
          </w:p>
        </w:tc>
        <w:tc>
          <w:tcPr>
            <w:tcW w:w="1186" w:type="dxa"/>
          </w:tcPr>
          <w:p w14:paraId="6B8907FD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预算月份</w:t>
            </w:r>
          </w:p>
        </w:tc>
        <w:tc>
          <w:tcPr>
            <w:tcW w:w="1186" w:type="dxa"/>
          </w:tcPr>
          <w:p w14:paraId="03045DAA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字符串便于字典序排序和范围查询</w:t>
            </w:r>
          </w:p>
        </w:tc>
      </w:tr>
      <w:tr w:rsidR="00647A6D" w14:paraId="12B2F60D" w14:textId="77777777">
        <w:trPr>
          <w:jc w:val="center"/>
        </w:trPr>
        <w:tc>
          <w:tcPr>
            <w:tcW w:w="1186" w:type="dxa"/>
          </w:tcPr>
          <w:p w14:paraId="1C5C319D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amount</w:t>
            </w:r>
          </w:p>
        </w:tc>
        <w:tc>
          <w:tcPr>
            <w:tcW w:w="1186" w:type="dxa"/>
          </w:tcPr>
          <w:p w14:paraId="17E8087D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Number</w:t>
            </w:r>
          </w:p>
        </w:tc>
        <w:tc>
          <w:tcPr>
            <w:tcW w:w="1186" w:type="dxa"/>
          </w:tcPr>
          <w:p w14:paraId="3B9A5C95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1186" w:type="dxa"/>
          </w:tcPr>
          <w:p w14:paraId="2BDE8A4F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无</w:t>
            </w:r>
          </w:p>
        </w:tc>
        <w:tc>
          <w:tcPr>
            <w:tcW w:w="1186" w:type="dxa"/>
          </w:tcPr>
          <w:p w14:paraId="136CCBCC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&gt; 0 且 ≤ 999999</w:t>
            </w:r>
          </w:p>
        </w:tc>
        <w:tc>
          <w:tcPr>
            <w:tcW w:w="1186" w:type="dxa"/>
          </w:tcPr>
          <w:p w14:paraId="4FD31571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预算金额（元）</w:t>
            </w:r>
          </w:p>
        </w:tc>
        <w:tc>
          <w:tcPr>
            <w:tcW w:w="1186" w:type="dxa"/>
          </w:tcPr>
          <w:p w14:paraId="6FEA8310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Number 类型便于比较和计算</w:t>
            </w:r>
          </w:p>
        </w:tc>
      </w:tr>
      <w:tr w:rsidR="00647A6D" w14:paraId="7F94CFF8" w14:textId="77777777">
        <w:trPr>
          <w:jc w:val="center"/>
        </w:trPr>
        <w:tc>
          <w:tcPr>
            <w:tcW w:w="1186" w:type="dxa"/>
          </w:tcPr>
          <w:p w14:paraId="7696004D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createdAt</w:t>
            </w:r>
          </w:p>
        </w:tc>
        <w:tc>
          <w:tcPr>
            <w:tcW w:w="1186" w:type="dxa"/>
          </w:tcPr>
          <w:p w14:paraId="739670EC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1186" w:type="dxa"/>
          </w:tcPr>
          <w:p w14:paraId="6D76FDC0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1186" w:type="dxa"/>
          </w:tcPr>
          <w:p w14:paraId="08F19DDF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当前时间</w:t>
            </w:r>
          </w:p>
        </w:tc>
        <w:tc>
          <w:tcPr>
            <w:tcW w:w="1186" w:type="dxa"/>
          </w:tcPr>
          <w:p w14:paraId="384235E0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1186" w:type="dxa"/>
          </w:tcPr>
          <w:p w14:paraId="5F199F40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首次创建时间</w:t>
            </w:r>
          </w:p>
        </w:tc>
        <w:tc>
          <w:tcPr>
            <w:tcW w:w="1186" w:type="dxa"/>
          </w:tcPr>
          <w:p w14:paraId="74FF4206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区分首次设置与后续修改</w:t>
            </w:r>
          </w:p>
        </w:tc>
      </w:tr>
      <w:tr w:rsidR="00647A6D" w14:paraId="4BACBCA3" w14:textId="77777777">
        <w:trPr>
          <w:jc w:val="center"/>
        </w:trPr>
        <w:tc>
          <w:tcPr>
            <w:tcW w:w="1186" w:type="dxa"/>
          </w:tcPr>
          <w:p w14:paraId="0AFB5D99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updatedAt</w:t>
            </w:r>
          </w:p>
        </w:tc>
        <w:tc>
          <w:tcPr>
            <w:tcW w:w="1186" w:type="dxa"/>
          </w:tcPr>
          <w:p w14:paraId="68427DD6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1186" w:type="dxa"/>
          </w:tcPr>
          <w:p w14:paraId="59E270FA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1186" w:type="dxa"/>
          </w:tcPr>
          <w:p w14:paraId="5F1518C9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1186" w:type="dxa"/>
          </w:tcPr>
          <w:p w14:paraId="4764BB6C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修改时写入</w:t>
            </w:r>
          </w:p>
        </w:tc>
        <w:tc>
          <w:tcPr>
            <w:tcW w:w="1186" w:type="dxa"/>
          </w:tcPr>
          <w:p w14:paraId="7E77075B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最后修改时间</w:t>
            </w:r>
          </w:p>
        </w:tc>
        <w:tc>
          <w:tcPr>
            <w:tcW w:w="1186" w:type="dxa"/>
          </w:tcPr>
          <w:p w14:paraId="37622831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用于追踪修改历史</w:t>
            </w:r>
          </w:p>
        </w:tc>
      </w:tr>
    </w:tbl>
    <w:p w14:paraId="3CCD9514" w14:textId="77777777" w:rsidR="00647A6D" w:rsidRDefault="00647A6D">
      <w:pPr>
        <w:rPr>
          <w:rFonts w:ascii="宋体" w:eastAsia="宋体" w:hAnsi="宋体" w:hint="eastAsia"/>
          <w:color w:val="000000" w:themeColor="text1"/>
        </w:rPr>
      </w:pPr>
    </w:p>
    <w:p w14:paraId="35DCEE44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22" w:name="_Toc232270446"/>
      <w:r>
        <w:rPr>
          <w:rFonts w:ascii="宋体" w:eastAsia="宋体" w:hAnsi="宋体"/>
          <w:color w:val="000000" w:themeColor="text1"/>
          <w:sz w:val="30"/>
        </w:rPr>
        <w:t>5.2 Upsert 操作逻辑</w:t>
      </w:r>
      <w:bookmarkEnd w:id="22"/>
    </w:p>
    <w:p w14:paraId="77AD83E9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budgets 云函数的 upsert 流程：</w:t>
      </w:r>
    </w:p>
    <w:p w14:paraId="56AA8059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构造查询条件：{ _openid: OPENID, month: "YYYY-MM" }</w:t>
      </w:r>
    </w:p>
    <w:p w14:paraId="660AB62A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执行 upsert：若文档存在则更新 amount + updatedAt；若不存在则插入新文档（含 createdAt）</w:t>
      </w:r>
    </w:p>
    <w:p w14:paraId="43FB4F4F" w14:textId="77777777" w:rsidR="00647A6D" w:rsidRPr="00FA1D39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选择 upsert 而非先 delete 再 insert 的原因：原子性保证，避免并发竞态导致数据丢失</w:t>
      </w:r>
    </w:p>
    <w:p w14:paraId="44B2EC68" w14:textId="77777777" w:rsidR="00FA1D39" w:rsidRDefault="00FA1D39" w:rsidP="00FA1D39">
      <w:pPr>
        <w:pStyle w:val="a0"/>
        <w:numPr>
          <w:ilvl w:val="0"/>
          <w:numId w:val="0"/>
        </w:numPr>
        <w:spacing w:before="40" w:after="40" w:line="300" w:lineRule="auto"/>
        <w:ind w:left="360" w:hanging="360"/>
        <w:rPr>
          <w:rFonts w:ascii="宋体" w:eastAsia="宋体" w:hAnsi="宋体" w:hint="eastAsia"/>
          <w:color w:val="000000" w:themeColor="text1"/>
          <w:sz w:val="24"/>
          <w:lang w:eastAsia="zh-CN"/>
        </w:rPr>
      </w:pPr>
    </w:p>
    <w:p w14:paraId="4942C917" w14:textId="77777777" w:rsidR="00FA1D39" w:rsidRDefault="00FA1D39" w:rsidP="00FA1D39">
      <w:pPr>
        <w:pStyle w:val="a0"/>
        <w:numPr>
          <w:ilvl w:val="0"/>
          <w:numId w:val="0"/>
        </w:numPr>
        <w:spacing w:before="40" w:after="40" w:line="300" w:lineRule="auto"/>
        <w:ind w:left="360" w:hanging="360"/>
        <w:rPr>
          <w:rFonts w:ascii="宋体" w:eastAsia="宋体" w:hAnsi="宋体" w:hint="eastAsia"/>
          <w:color w:val="000000" w:themeColor="text1"/>
          <w:sz w:val="24"/>
          <w:lang w:eastAsia="zh-CN"/>
        </w:rPr>
      </w:pPr>
    </w:p>
    <w:p w14:paraId="0B9D8EEA" w14:textId="77777777" w:rsidR="00FA1D39" w:rsidRDefault="00FA1D39" w:rsidP="00FA1D39">
      <w:pPr>
        <w:pStyle w:val="a0"/>
        <w:numPr>
          <w:ilvl w:val="0"/>
          <w:numId w:val="0"/>
        </w:numPr>
        <w:spacing w:before="40" w:after="40" w:line="300" w:lineRule="auto"/>
        <w:ind w:left="360" w:hanging="360"/>
        <w:rPr>
          <w:rFonts w:ascii="宋体" w:eastAsia="宋体" w:hAnsi="宋体" w:hint="eastAsia"/>
          <w:color w:val="000000" w:themeColor="text1"/>
          <w:sz w:val="24"/>
          <w:lang w:eastAsia="zh-CN"/>
        </w:rPr>
      </w:pPr>
    </w:p>
    <w:p w14:paraId="045E998C" w14:textId="77777777" w:rsidR="00FA1D39" w:rsidRDefault="00FA1D39" w:rsidP="00FA1D39">
      <w:pPr>
        <w:pStyle w:val="a0"/>
        <w:numPr>
          <w:ilvl w:val="0"/>
          <w:numId w:val="0"/>
        </w:numPr>
        <w:spacing w:before="40" w:after="40" w:line="300" w:lineRule="auto"/>
        <w:ind w:left="360" w:hanging="360"/>
        <w:rPr>
          <w:rFonts w:ascii="宋体" w:eastAsia="宋体" w:hAnsi="宋体" w:hint="eastAsia"/>
          <w:color w:val="000000" w:themeColor="text1"/>
        </w:rPr>
      </w:pPr>
    </w:p>
    <w:p w14:paraId="1B1E72AD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23" w:name="_Toc232270447"/>
      <w:r>
        <w:rPr>
          <w:rFonts w:ascii="宋体" w:eastAsia="宋体" w:hAnsi="宋体"/>
          <w:color w:val="000000" w:themeColor="text1"/>
          <w:sz w:val="30"/>
        </w:rPr>
        <w:lastRenderedPageBreak/>
        <w:t>5.3 访问模式分析</w:t>
      </w:r>
      <w:bookmarkEnd w:id="23"/>
    </w:p>
    <w:p w14:paraId="7A221CAD" w14:textId="77777777" w:rsidR="00647A6D" w:rsidRDefault="00000000" w:rsidP="003B1636">
      <w:pPr>
        <w:spacing w:before="120" w:after="60" w:line="24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5-2：budgets 访问模式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647A6D" w14:paraId="14253791" w14:textId="77777777">
        <w:trPr>
          <w:jc w:val="center"/>
        </w:trPr>
        <w:tc>
          <w:tcPr>
            <w:tcW w:w="1660" w:type="dxa"/>
            <w:tcBorders>
              <w:bottom w:val="single" w:sz="8" w:space="0" w:color="000000"/>
            </w:tcBorders>
          </w:tcPr>
          <w:p w14:paraId="09B32425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操作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387E4654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调用方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5F5CE8C5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查询条件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0A5AA8C2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返回字段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5308D020" w14:textId="77777777" w:rsidR="00647A6D" w:rsidRDefault="00000000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频率估计</w:t>
            </w:r>
          </w:p>
        </w:tc>
      </w:tr>
      <w:tr w:rsidR="00647A6D" w14:paraId="734A4564" w14:textId="77777777">
        <w:trPr>
          <w:jc w:val="center"/>
        </w:trPr>
        <w:tc>
          <w:tcPr>
            <w:tcW w:w="1660" w:type="dxa"/>
          </w:tcPr>
          <w:p w14:paraId="72D16447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查当月预算</w:t>
            </w:r>
          </w:p>
        </w:tc>
        <w:tc>
          <w:tcPr>
            <w:tcW w:w="1660" w:type="dxa"/>
          </w:tcPr>
          <w:p w14:paraId="6600F73E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budget 页</w:t>
            </w:r>
          </w:p>
        </w:tc>
        <w:tc>
          <w:tcPr>
            <w:tcW w:w="1660" w:type="dxa"/>
          </w:tcPr>
          <w:p w14:paraId="4E1A04AD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_openid + month = 当月</w:t>
            </w:r>
          </w:p>
        </w:tc>
        <w:tc>
          <w:tcPr>
            <w:tcW w:w="1660" w:type="dxa"/>
          </w:tcPr>
          <w:p w14:paraId="5732440D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amount</w:t>
            </w:r>
          </w:p>
        </w:tc>
        <w:tc>
          <w:tcPr>
            <w:tcW w:w="1660" w:type="dxa"/>
          </w:tcPr>
          <w:p w14:paraId="3E699372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中频（进入预算页）</w:t>
            </w:r>
          </w:p>
        </w:tc>
      </w:tr>
      <w:tr w:rsidR="00647A6D" w14:paraId="760A9F88" w14:textId="77777777">
        <w:trPr>
          <w:jc w:val="center"/>
        </w:trPr>
        <w:tc>
          <w:tcPr>
            <w:tcW w:w="1660" w:type="dxa"/>
          </w:tcPr>
          <w:p w14:paraId="03550A63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查近 6 条历史</w:t>
            </w:r>
          </w:p>
        </w:tc>
        <w:tc>
          <w:tcPr>
            <w:tcW w:w="1660" w:type="dxa"/>
          </w:tcPr>
          <w:p w14:paraId="707C3195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budget 页</w:t>
            </w:r>
          </w:p>
        </w:tc>
        <w:tc>
          <w:tcPr>
            <w:tcW w:w="1660" w:type="dxa"/>
          </w:tcPr>
          <w:p w14:paraId="6787151E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_openid，按 month 倒序 limit 6</w:t>
            </w:r>
          </w:p>
        </w:tc>
        <w:tc>
          <w:tcPr>
            <w:tcW w:w="1660" w:type="dxa"/>
          </w:tcPr>
          <w:p w14:paraId="444217B5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month, amount</w:t>
            </w:r>
          </w:p>
        </w:tc>
        <w:tc>
          <w:tcPr>
            <w:tcW w:w="1660" w:type="dxa"/>
          </w:tcPr>
          <w:p w14:paraId="3694659A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中频</w:t>
            </w:r>
          </w:p>
        </w:tc>
      </w:tr>
      <w:tr w:rsidR="00647A6D" w14:paraId="4D1C5B6B" w14:textId="77777777">
        <w:trPr>
          <w:jc w:val="center"/>
        </w:trPr>
        <w:tc>
          <w:tcPr>
            <w:tcW w:w="1660" w:type="dxa"/>
          </w:tcPr>
          <w:p w14:paraId="10971567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upsert 设置预算</w:t>
            </w:r>
          </w:p>
        </w:tc>
        <w:tc>
          <w:tcPr>
            <w:tcW w:w="1660" w:type="dxa"/>
          </w:tcPr>
          <w:p w14:paraId="0F1CC09A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budgets 云函数</w:t>
            </w:r>
          </w:p>
        </w:tc>
        <w:tc>
          <w:tcPr>
            <w:tcW w:w="1660" w:type="dxa"/>
          </w:tcPr>
          <w:p w14:paraId="5D157F8D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_openid + month</w:t>
            </w:r>
          </w:p>
        </w:tc>
        <w:tc>
          <w:tcPr>
            <w:tcW w:w="1660" w:type="dxa"/>
          </w:tcPr>
          <w:p w14:paraId="1CCB397D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1660" w:type="dxa"/>
          </w:tcPr>
          <w:p w14:paraId="3B692E27" w14:textId="77777777" w:rsidR="00647A6D" w:rsidRDefault="00000000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低频</w:t>
            </w:r>
          </w:p>
        </w:tc>
      </w:tr>
    </w:tbl>
    <w:p w14:paraId="53EBFC20" w14:textId="77777777" w:rsidR="00647A6D" w:rsidRDefault="00647A6D">
      <w:pPr>
        <w:rPr>
          <w:rFonts w:ascii="宋体" w:eastAsia="宋体" w:hAnsi="宋体" w:hint="eastAsia"/>
          <w:color w:val="000000" w:themeColor="text1"/>
        </w:rPr>
      </w:pPr>
    </w:p>
    <w:p w14:paraId="1F3432D1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24" w:name="_Toc232270448"/>
      <w:r>
        <w:rPr>
          <w:rFonts w:ascii="宋体" w:eastAsia="宋体" w:hAnsi="宋体"/>
          <w:color w:val="000000" w:themeColor="text1"/>
          <w:sz w:val="30"/>
        </w:rPr>
        <w:t>5.4 典型文档示例</w:t>
      </w:r>
      <w:bookmarkEnd w:id="24"/>
    </w:p>
    <w:p w14:paraId="308E3193" w14:textId="77777777" w:rsidR="00647A6D" w:rsidRDefault="00000000">
      <w:pPr>
        <w:spacing w:before="12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0"/>
        </w:rPr>
        <w:t>budgets 集合典型文档：</w:t>
      </w:r>
    </w:p>
    <w:p w14:paraId="5A10B057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>{</w:t>
      </w:r>
    </w:p>
    <w:p w14:paraId="4D49CE93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"_id": "bud_a1b2c3",</w:t>
      </w:r>
    </w:p>
    <w:p w14:paraId="2386B67F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"_openid": "oABC123def456",</w:t>
      </w:r>
    </w:p>
    <w:p w14:paraId="0213D87E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"month": "2026-06",</w:t>
      </w:r>
    </w:p>
    <w:p w14:paraId="4E650FA5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"amount": 3000,</w:t>
      </w:r>
    </w:p>
    <w:p w14:paraId="16161DCA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"createdAt": "2026-06-01T00:00:00Z",</w:t>
      </w:r>
    </w:p>
    <w:p w14:paraId="698187A0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"updatedAt": "2026-06-05T14:30:00Z"</w:t>
      </w:r>
    </w:p>
    <w:p w14:paraId="293CFCA3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>}</w:t>
      </w:r>
    </w:p>
    <w:p w14:paraId="23B4C831" w14:textId="77777777" w:rsidR="00647A6D" w:rsidRDefault="00647A6D">
      <w:pPr>
        <w:rPr>
          <w:rFonts w:ascii="宋体" w:eastAsia="宋体" w:hAnsi="宋体" w:hint="eastAsia"/>
          <w:color w:val="000000" w:themeColor="text1"/>
        </w:rPr>
      </w:pPr>
    </w:p>
    <w:p w14:paraId="6970C482" w14:textId="77777777" w:rsidR="00647A6D" w:rsidRDefault="00000000">
      <w:p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</w:rPr>
        <w:br w:type="page"/>
      </w:r>
    </w:p>
    <w:p w14:paraId="262F9EB9" w14:textId="77777777" w:rsidR="00647A6D" w:rsidRDefault="00000000">
      <w:pPr>
        <w:pStyle w:val="1"/>
        <w:spacing w:after="2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25" w:name="_Toc232270449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6 章  users 集合详细设计</w:t>
      </w:r>
      <w:bookmarkEnd w:id="25"/>
    </w:p>
    <w:p w14:paraId="0BE8DD7A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users 是橘记数据模型的"根节点"，所有其他集合通过 _openid 逻辑关联到 users。每个 _openid 对应唯一一条文档（逻辑"一对一"），用户档案、自定义分类、主题偏好均内嵌在此集合中。</w:t>
      </w:r>
    </w:p>
    <w:p w14:paraId="7F85429F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26" w:name="_Toc232270450"/>
      <w:r>
        <w:rPr>
          <w:rFonts w:ascii="宋体" w:eastAsia="宋体" w:hAnsi="宋体"/>
          <w:color w:val="000000" w:themeColor="text1"/>
          <w:sz w:val="30"/>
        </w:rPr>
        <w:t>6.1 完整字段字典</w:t>
      </w:r>
      <w:bookmarkEnd w:id="26"/>
    </w:p>
    <w:p w14:paraId="3659BB88" w14:textId="77777777" w:rsidR="00647A6D" w:rsidRDefault="00000000" w:rsidP="003B1636">
      <w:pPr>
        <w:spacing w:before="120" w:after="60" w:line="24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6-1：users 字段字典</w:t>
      </w:r>
    </w:p>
    <w:tbl>
      <w:tblPr>
        <w:tblStyle w:val="af4"/>
        <w:tblW w:w="8364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6"/>
        <w:gridCol w:w="995"/>
        <w:gridCol w:w="760"/>
        <w:gridCol w:w="996"/>
        <w:gridCol w:w="1896"/>
        <w:gridCol w:w="1821"/>
      </w:tblGrid>
      <w:tr w:rsidR="003B1636" w14:paraId="47F78F6C" w14:textId="77777777" w:rsidTr="003B1636">
        <w:trPr>
          <w:jc w:val="center"/>
        </w:trPr>
        <w:tc>
          <w:tcPr>
            <w:tcW w:w="1896" w:type="dxa"/>
            <w:tcBorders>
              <w:bottom w:val="single" w:sz="8" w:space="0" w:color="000000"/>
            </w:tcBorders>
          </w:tcPr>
          <w:p w14:paraId="2B7C2E4B" w14:textId="77777777" w:rsidR="003B1636" w:rsidRDefault="003B1636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字段名</w:t>
            </w:r>
          </w:p>
        </w:tc>
        <w:tc>
          <w:tcPr>
            <w:tcW w:w="995" w:type="dxa"/>
            <w:tcBorders>
              <w:bottom w:val="single" w:sz="8" w:space="0" w:color="000000"/>
            </w:tcBorders>
          </w:tcPr>
          <w:p w14:paraId="5608BD93" w14:textId="77777777" w:rsidR="003B1636" w:rsidRDefault="003B1636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数据类型</w:t>
            </w:r>
          </w:p>
        </w:tc>
        <w:tc>
          <w:tcPr>
            <w:tcW w:w="760" w:type="dxa"/>
            <w:tcBorders>
              <w:bottom w:val="single" w:sz="8" w:space="0" w:color="000000"/>
            </w:tcBorders>
          </w:tcPr>
          <w:p w14:paraId="285D9170" w14:textId="77777777" w:rsidR="003B1636" w:rsidRDefault="003B1636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必填</w:t>
            </w:r>
          </w:p>
        </w:tc>
        <w:tc>
          <w:tcPr>
            <w:tcW w:w="996" w:type="dxa"/>
            <w:tcBorders>
              <w:bottom w:val="single" w:sz="8" w:space="0" w:color="000000"/>
            </w:tcBorders>
          </w:tcPr>
          <w:p w14:paraId="28A131C8" w14:textId="77777777" w:rsidR="003B1636" w:rsidRDefault="003B1636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默认值</w:t>
            </w:r>
          </w:p>
        </w:tc>
        <w:tc>
          <w:tcPr>
            <w:tcW w:w="1896" w:type="dxa"/>
            <w:tcBorders>
              <w:bottom w:val="single" w:sz="8" w:space="0" w:color="000000"/>
            </w:tcBorders>
          </w:tcPr>
          <w:p w14:paraId="4AFF930F" w14:textId="77777777" w:rsidR="003B1636" w:rsidRDefault="003B1636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取值约束</w:t>
            </w:r>
          </w:p>
        </w:tc>
        <w:tc>
          <w:tcPr>
            <w:tcW w:w="1821" w:type="dxa"/>
            <w:tcBorders>
              <w:bottom w:val="single" w:sz="8" w:space="0" w:color="000000"/>
            </w:tcBorders>
          </w:tcPr>
          <w:p w14:paraId="49B97247" w14:textId="77777777" w:rsidR="003B1636" w:rsidRDefault="003B1636" w:rsidP="003B1636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字段说明</w:t>
            </w:r>
          </w:p>
        </w:tc>
      </w:tr>
      <w:tr w:rsidR="003B1636" w14:paraId="2485C372" w14:textId="77777777" w:rsidTr="003B1636">
        <w:trPr>
          <w:jc w:val="center"/>
        </w:trPr>
        <w:tc>
          <w:tcPr>
            <w:tcW w:w="1896" w:type="dxa"/>
          </w:tcPr>
          <w:p w14:paraId="7F45F720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_id</w:t>
            </w:r>
          </w:p>
        </w:tc>
        <w:tc>
          <w:tcPr>
            <w:tcW w:w="995" w:type="dxa"/>
          </w:tcPr>
          <w:p w14:paraId="3A267F1C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760" w:type="dxa"/>
          </w:tcPr>
          <w:p w14:paraId="71E73201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96" w:type="dxa"/>
          </w:tcPr>
          <w:p w14:paraId="4D765297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自动生成</w:t>
            </w:r>
          </w:p>
        </w:tc>
        <w:tc>
          <w:tcPr>
            <w:tcW w:w="1896" w:type="dxa"/>
          </w:tcPr>
          <w:p w14:paraId="4F4B3901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CloudBase 自动分配</w:t>
            </w:r>
          </w:p>
        </w:tc>
        <w:tc>
          <w:tcPr>
            <w:tcW w:w="1821" w:type="dxa"/>
          </w:tcPr>
          <w:p w14:paraId="13D6C684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文档唯一标识</w:t>
            </w:r>
          </w:p>
        </w:tc>
      </w:tr>
      <w:tr w:rsidR="003B1636" w14:paraId="6FE94995" w14:textId="77777777" w:rsidTr="003B1636">
        <w:trPr>
          <w:jc w:val="center"/>
        </w:trPr>
        <w:tc>
          <w:tcPr>
            <w:tcW w:w="1896" w:type="dxa"/>
          </w:tcPr>
          <w:p w14:paraId="3AA7C475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_openid</w:t>
            </w:r>
          </w:p>
        </w:tc>
        <w:tc>
          <w:tcPr>
            <w:tcW w:w="995" w:type="dxa"/>
          </w:tcPr>
          <w:p w14:paraId="51288063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760" w:type="dxa"/>
          </w:tcPr>
          <w:p w14:paraId="19D24589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96" w:type="dxa"/>
          </w:tcPr>
          <w:p w14:paraId="32C25E01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系统注入</w:t>
            </w:r>
          </w:p>
        </w:tc>
        <w:tc>
          <w:tcPr>
            <w:tcW w:w="1896" w:type="dxa"/>
          </w:tcPr>
          <w:p w14:paraId="659D1FE8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CloudBase 自动注入</w:t>
            </w:r>
          </w:p>
        </w:tc>
        <w:tc>
          <w:tcPr>
            <w:tcW w:w="1821" w:type="dxa"/>
          </w:tcPr>
          <w:p w14:paraId="57DDF56D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用户唯一标识</w:t>
            </w:r>
          </w:p>
        </w:tc>
      </w:tr>
      <w:tr w:rsidR="003B1636" w14:paraId="512D065F" w14:textId="77777777" w:rsidTr="003B1636">
        <w:trPr>
          <w:jc w:val="center"/>
        </w:trPr>
        <w:tc>
          <w:tcPr>
            <w:tcW w:w="1896" w:type="dxa"/>
          </w:tcPr>
          <w:p w14:paraId="63B8C027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nickname</w:t>
            </w:r>
          </w:p>
        </w:tc>
        <w:tc>
          <w:tcPr>
            <w:tcW w:w="995" w:type="dxa"/>
          </w:tcPr>
          <w:p w14:paraId="41B08F14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760" w:type="dxa"/>
          </w:tcPr>
          <w:p w14:paraId="2D6DD639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96" w:type="dxa"/>
          </w:tcPr>
          <w:p w14:paraId="69C00805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""</w:t>
            </w:r>
          </w:p>
        </w:tc>
        <w:tc>
          <w:tcPr>
            <w:tcW w:w="1896" w:type="dxa"/>
          </w:tcPr>
          <w:p w14:paraId="07009451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≤ 20 字</w:t>
            </w:r>
          </w:p>
        </w:tc>
        <w:tc>
          <w:tcPr>
            <w:tcW w:w="1821" w:type="dxa"/>
          </w:tcPr>
          <w:p w14:paraId="3C469B80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用户昵称</w:t>
            </w:r>
          </w:p>
        </w:tc>
      </w:tr>
      <w:tr w:rsidR="003B1636" w14:paraId="401564ED" w14:textId="77777777" w:rsidTr="003B1636">
        <w:trPr>
          <w:jc w:val="center"/>
        </w:trPr>
        <w:tc>
          <w:tcPr>
            <w:tcW w:w="1896" w:type="dxa"/>
          </w:tcPr>
          <w:p w14:paraId="475A3BC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avatarUrl</w:t>
            </w:r>
          </w:p>
        </w:tc>
        <w:tc>
          <w:tcPr>
            <w:tcW w:w="995" w:type="dxa"/>
          </w:tcPr>
          <w:p w14:paraId="6BB5511C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760" w:type="dxa"/>
          </w:tcPr>
          <w:p w14:paraId="25F58201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96" w:type="dxa"/>
          </w:tcPr>
          <w:p w14:paraId="56892A51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""</w:t>
            </w:r>
          </w:p>
        </w:tc>
        <w:tc>
          <w:tcPr>
            <w:tcW w:w="1896" w:type="dxa"/>
          </w:tcPr>
          <w:p w14:paraId="672949FA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cloud:// 或空</w:t>
            </w:r>
          </w:p>
        </w:tc>
        <w:tc>
          <w:tcPr>
            <w:tcW w:w="1821" w:type="dxa"/>
          </w:tcPr>
          <w:p w14:paraId="3607F2E2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头像地址</w:t>
            </w:r>
          </w:p>
        </w:tc>
      </w:tr>
      <w:tr w:rsidR="003B1636" w14:paraId="35CAA433" w14:textId="77777777" w:rsidTr="003B1636">
        <w:trPr>
          <w:jc w:val="center"/>
        </w:trPr>
        <w:tc>
          <w:tcPr>
            <w:tcW w:w="1896" w:type="dxa"/>
          </w:tcPr>
          <w:p w14:paraId="0FCD9EFC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gender</w:t>
            </w:r>
          </w:p>
        </w:tc>
        <w:tc>
          <w:tcPr>
            <w:tcW w:w="995" w:type="dxa"/>
          </w:tcPr>
          <w:p w14:paraId="5E58D694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760" w:type="dxa"/>
          </w:tcPr>
          <w:p w14:paraId="112CCBFA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96" w:type="dxa"/>
          </w:tcPr>
          <w:p w14:paraId="7E99F1FC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""</w:t>
            </w:r>
          </w:p>
        </w:tc>
        <w:tc>
          <w:tcPr>
            <w:tcW w:w="1896" w:type="dxa"/>
          </w:tcPr>
          <w:p w14:paraId="72E54B47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male | female | ""</w:t>
            </w:r>
          </w:p>
        </w:tc>
        <w:tc>
          <w:tcPr>
            <w:tcW w:w="1821" w:type="dxa"/>
          </w:tcPr>
          <w:p w14:paraId="6185D103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性别</w:t>
            </w:r>
          </w:p>
        </w:tc>
      </w:tr>
      <w:tr w:rsidR="003B1636" w14:paraId="6A9845DF" w14:textId="77777777" w:rsidTr="003B1636">
        <w:trPr>
          <w:jc w:val="center"/>
        </w:trPr>
        <w:tc>
          <w:tcPr>
            <w:tcW w:w="1896" w:type="dxa"/>
          </w:tcPr>
          <w:p w14:paraId="3A0A1BC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birthday</w:t>
            </w:r>
          </w:p>
        </w:tc>
        <w:tc>
          <w:tcPr>
            <w:tcW w:w="995" w:type="dxa"/>
          </w:tcPr>
          <w:p w14:paraId="30D9A187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760" w:type="dxa"/>
          </w:tcPr>
          <w:p w14:paraId="28167CE7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96" w:type="dxa"/>
          </w:tcPr>
          <w:p w14:paraId="01C280FD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""</w:t>
            </w:r>
          </w:p>
        </w:tc>
        <w:tc>
          <w:tcPr>
            <w:tcW w:w="1896" w:type="dxa"/>
          </w:tcPr>
          <w:p w14:paraId="1DDB1FF0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YYYY-MM-DD</w:t>
            </w:r>
          </w:p>
        </w:tc>
        <w:tc>
          <w:tcPr>
            <w:tcW w:w="1821" w:type="dxa"/>
          </w:tcPr>
          <w:p w14:paraId="7A64EC3D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生日</w:t>
            </w:r>
          </w:p>
        </w:tc>
      </w:tr>
      <w:tr w:rsidR="003B1636" w14:paraId="1818A445" w14:textId="77777777" w:rsidTr="003B1636">
        <w:trPr>
          <w:jc w:val="center"/>
        </w:trPr>
        <w:tc>
          <w:tcPr>
            <w:tcW w:w="1896" w:type="dxa"/>
          </w:tcPr>
          <w:p w14:paraId="6EBD783E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occupation</w:t>
            </w:r>
          </w:p>
        </w:tc>
        <w:tc>
          <w:tcPr>
            <w:tcW w:w="995" w:type="dxa"/>
          </w:tcPr>
          <w:p w14:paraId="75BAC281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760" w:type="dxa"/>
          </w:tcPr>
          <w:p w14:paraId="18C4C2EE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96" w:type="dxa"/>
          </w:tcPr>
          <w:p w14:paraId="4F76E5D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""</w:t>
            </w:r>
          </w:p>
        </w:tc>
        <w:tc>
          <w:tcPr>
            <w:tcW w:w="1896" w:type="dxa"/>
          </w:tcPr>
          <w:p w14:paraId="1F5D8BC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≤ 20 字</w:t>
            </w:r>
          </w:p>
        </w:tc>
        <w:tc>
          <w:tcPr>
            <w:tcW w:w="1821" w:type="dxa"/>
          </w:tcPr>
          <w:p w14:paraId="62C937F9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职业</w:t>
            </w:r>
          </w:p>
        </w:tc>
      </w:tr>
      <w:tr w:rsidR="003B1636" w14:paraId="3AD60C06" w14:textId="77777777" w:rsidTr="003B1636">
        <w:trPr>
          <w:jc w:val="center"/>
        </w:trPr>
        <w:tc>
          <w:tcPr>
            <w:tcW w:w="1896" w:type="dxa"/>
          </w:tcPr>
          <w:p w14:paraId="0462BACB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customCategories</w:t>
            </w:r>
          </w:p>
        </w:tc>
        <w:tc>
          <w:tcPr>
            <w:tcW w:w="995" w:type="dxa"/>
          </w:tcPr>
          <w:p w14:paraId="5AA4BB69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Array</w:t>
            </w:r>
          </w:p>
        </w:tc>
        <w:tc>
          <w:tcPr>
            <w:tcW w:w="760" w:type="dxa"/>
          </w:tcPr>
          <w:p w14:paraId="7CB697CA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96" w:type="dxa"/>
          </w:tcPr>
          <w:p w14:paraId="03EA08C3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[]</w:t>
            </w:r>
          </w:p>
        </w:tc>
        <w:tc>
          <w:tcPr>
            <w:tcW w:w="1896" w:type="dxa"/>
          </w:tcPr>
          <w:p w14:paraId="445ED55D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[{name: ≤10字, icon: ≤2字emoji}]</w:t>
            </w:r>
          </w:p>
        </w:tc>
        <w:tc>
          <w:tcPr>
            <w:tcW w:w="1821" w:type="dxa"/>
          </w:tcPr>
          <w:p w14:paraId="052C374A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自定义分类</w:t>
            </w:r>
          </w:p>
        </w:tc>
      </w:tr>
      <w:tr w:rsidR="003B1636" w14:paraId="6CFB72CB" w14:textId="77777777" w:rsidTr="003B1636">
        <w:trPr>
          <w:jc w:val="center"/>
        </w:trPr>
        <w:tc>
          <w:tcPr>
            <w:tcW w:w="1896" w:type="dxa"/>
          </w:tcPr>
          <w:p w14:paraId="409802FE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theme</w:t>
            </w:r>
          </w:p>
        </w:tc>
        <w:tc>
          <w:tcPr>
            <w:tcW w:w="995" w:type="dxa"/>
          </w:tcPr>
          <w:p w14:paraId="22B7A8A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760" w:type="dxa"/>
          </w:tcPr>
          <w:p w14:paraId="7ACF1651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96" w:type="dxa"/>
          </w:tcPr>
          <w:p w14:paraId="75980BF9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"mint"</w:t>
            </w:r>
          </w:p>
        </w:tc>
        <w:tc>
          <w:tcPr>
            <w:tcW w:w="1896" w:type="dxa"/>
          </w:tcPr>
          <w:p w14:paraId="651034A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预设 ID 或 user_themes[].id</w:t>
            </w:r>
          </w:p>
        </w:tc>
        <w:tc>
          <w:tcPr>
            <w:tcW w:w="1821" w:type="dxa"/>
          </w:tcPr>
          <w:p w14:paraId="39C206B3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当前主题 ID</w:t>
            </w:r>
          </w:p>
        </w:tc>
      </w:tr>
      <w:tr w:rsidR="003B1636" w14:paraId="14E93071" w14:textId="77777777" w:rsidTr="003B1636">
        <w:trPr>
          <w:jc w:val="center"/>
        </w:trPr>
        <w:tc>
          <w:tcPr>
            <w:tcW w:w="1896" w:type="dxa"/>
          </w:tcPr>
          <w:p w14:paraId="056FCA0A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user_themes</w:t>
            </w:r>
          </w:p>
        </w:tc>
        <w:tc>
          <w:tcPr>
            <w:tcW w:w="995" w:type="dxa"/>
          </w:tcPr>
          <w:p w14:paraId="2CA69183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Array</w:t>
            </w:r>
          </w:p>
        </w:tc>
        <w:tc>
          <w:tcPr>
            <w:tcW w:w="760" w:type="dxa"/>
          </w:tcPr>
          <w:p w14:paraId="0D292B0E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96" w:type="dxa"/>
          </w:tcPr>
          <w:p w14:paraId="7F65711A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[]</w:t>
            </w:r>
          </w:p>
        </w:tc>
        <w:tc>
          <w:tcPr>
            <w:tcW w:w="1896" w:type="dxa"/>
          </w:tcPr>
          <w:p w14:paraId="71B0FB69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[{id, name, primaryColor, createdAt}]，最多 5 条</w:t>
            </w:r>
          </w:p>
        </w:tc>
        <w:tc>
          <w:tcPr>
            <w:tcW w:w="1821" w:type="dxa"/>
          </w:tcPr>
          <w:p w14:paraId="2DA9ECD9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用户自定义主题</w:t>
            </w:r>
          </w:p>
        </w:tc>
      </w:tr>
      <w:tr w:rsidR="003B1636" w14:paraId="079067CA" w14:textId="77777777" w:rsidTr="003B1636">
        <w:trPr>
          <w:jc w:val="center"/>
        </w:trPr>
        <w:tc>
          <w:tcPr>
            <w:tcW w:w="1896" w:type="dxa"/>
          </w:tcPr>
          <w:p w14:paraId="50F40A6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budgetDefault</w:t>
            </w:r>
          </w:p>
        </w:tc>
        <w:tc>
          <w:tcPr>
            <w:tcW w:w="995" w:type="dxa"/>
          </w:tcPr>
          <w:p w14:paraId="3D4124A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Number</w:t>
            </w:r>
          </w:p>
        </w:tc>
        <w:tc>
          <w:tcPr>
            <w:tcW w:w="760" w:type="dxa"/>
          </w:tcPr>
          <w:p w14:paraId="072917A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96" w:type="dxa"/>
          </w:tcPr>
          <w:p w14:paraId="4E7E3A56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2000</w:t>
            </w:r>
          </w:p>
        </w:tc>
        <w:tc>
          <w:tcPr>
            <w:tcW w:w="1896" w:type="dxa"/>
          </w:tcPr>
          <w:p w14:paraId="5B90E40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&gt; 0</w:t>
            </w:r>
          </w:p>
        </w:tc>
        <w:tc>
          <w:tcPr>
            <w:tcW w:w="1821" w:type="dxa"/>
          </w:tcPr>
          <w:p w14:paraId="608A0616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默认预算金额</w:t>
            </w:r>
          </w:p>
        </w:tc>
      </w:tr>
      <w:tr w:rsidR="003B1636" w14:paraId="5AC6F14B" w14:textId="77777777" w:rsidTr="003B1636">
        <w:trPr>
          <w:jc w:val="center"/>
        </w:trPr>
        <w:tc>
          <w:tcPr>
            <w:tcW w:w="1896" w:type="dxa"/>
          </w:tcPr>
          <w:p w14:paraId="49EA6129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createdAt</w:t>
            </w:r>
          </w:p>
        </w:tc>
        <w:tc>
          <w:tcPr>
            <w:tcW w:w="995" w:type="dxa"/>
          </w:tcPr>
          <w:p w14:paraId="3F9E4540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760" w:type="dxa"/>
          </w:tcPr>
          <w:p w14:paraId="35D37C8C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96" w:type="dxa"/>
          </w:tcPr>
          <w:p w14:paraId="0D5DC79A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当前时间</w:t>
            </w:r>
          </w:p>
        </w:tc>
        <w:tc>
          <w:tcPr>
            <w:tcW w:w="1896" w:type="dxa"/>
          </w:tcPr>
          <w:p w14:paraId="61BF1006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1821" w:type="dxa"/>
          </w:tcPr>
          <w:p w14:paraId="79D68F0B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账号创建时间</w:t>
            </w:r>
          </w:p>
        </w:tc>
      </w:tr>
      <w:tr w:rsidR="003B1636" w14:paraId="1AE0FF21" w14:textId="77777777" w:rsidTr="003B1636">
        <w:trPr>
          <w:jc w:val="center"/>
        </w:trPr>
        <w:tc>
          <w:tcPr>
            <w:tcW w:w="1896" w:type="dxa"/>
          </w:tcPr>
          <w:p w14:paraId="1D23C0E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lastLoginAt</w:t>
            </w:r>
          </w:p>
        </w:tc>
        <w:tc>
          <w:tcPr>
            <w:tcW w:w="995" w:type="dxa"/>
          </w:tcPr>
          <w:p w14:paraId="7FAD5FDF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760" w:type="dxa"/>
          </w:tcPr>
          <w:p w14:paraId="3943E00E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96" w:type="dxa"/>
          </w:tcPr>
          <w:p w14:paraId="7BF73E3E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1896" w:type="dxa"/>
          </w:tcPr>
          <w:p w14:paraId="571BC376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登录时更新</w:t>
            </w:r>
          </w:p>
        </w:tc>
        <w:tc>
          <w:tcPr>
            <w:tcW w:w="1821" w:type="dxa"/>
          </w:tcPr>
          <w:p w14:paraId="5F267848" w14:textId="77777777" w:rsidR="003B1636" w:rsidRDefault="003B1636" w:rsidP="003B1636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最后登录时间</w:t>
            </w:r>
          </w:p>
        </w:tc>
      </w:tr>
    </w:tbl>
    <w:p w14:paraId="44A844A5" w14:textId="77777777" w:rsidR="00647A6D" w:rsidRDefault="00647A6D">
      <w:pPr>
        <w:rPr>
          <w:rFonts w:ascii="宋体" w:eastAsia="宋体" w:hAnsi="宋体" w:hint="eastAsia"/>
          <w:color w:val="000000" w:themeColor="text1"/>
        </w:rPr>
      </w:pPr>
    </w:p>
    <w:p w14:paraId="065E3580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27" w:name="_Toc232270451"/>
      <w:r>
        <w:rPr>
          <w:rFonts w:ascii="宋体" w:eastAsia="宋体" w:hAnsi="宋体"/>
          <w:color w:val="000000" w:themeColor="text1"/>
          <w:sz w:val="30"/>
        </w:rPr>
        <w:t>6.2 内嵌 vs 引用设计决策</w:t>
      </w:r>
      <w:bookmarkEnd w:id="27"/>
    </w:p>
    <w:p w14:paraId="673734E2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将 customCategories 和 user_themes 内嵌在 users 文档而非独立集合的理由：</w:t>
      </w:r>
    </w:p>
    <w:p w14:paraId="4BF4A395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数量级小：分类最多数十条，主题最多 5 条，内嵌不影响文档大小</w:t>
      </w:r>
    </w:p>
    <w:p w14:paraId="03347109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与用户档案一同读取：profile 页一次查询获取全部信息，无需联查</w:t>
      </w:r>
    </w:p>
    <w:p w14:paraId="0DE11AF3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CloudBase NoSQL 不支持 JOIN，内嵌是正确的 NoSQL 设计模式</w:t>
      </w:r>
    </w:p>
    <w:p w14:paraId="0FD383FF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28" w:name="_Toc232270452"/>
      <w:r>
        <w:rPr>
          <w:rFonts w:ascii="宋体" w:eastAsia="宋体" w:hAnsi="宋体"/>
          <w:color w:val="000000" w:themeColor="text1"/>
          <w:sz w:val="30"/>
        </w:rPr>
        <w:lastRenderedPageBreak/>
        <w:t>6.3 写操作来源</w:t>
      </w:r>
      <w:bookmarkEnd w:id="28"/>
    </w:p>
    <w:p w14:paraId="407B7C18" w14:textId="77777777" w:rsidR="00647A6D" w:rsidRDefault="00000000">
      <w:pPr>
        <w:spacing w:before="120" w:after="60" w:line="36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6-2：users 写操作来源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7"/>
        <w:gridCol w:w="2767"/>
        <w:gridCol w:w="2766"/>
      </w:tblGrid>
      <w:tr w:rsidR="00647A6D" w14:paraId="242304A7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5C546FDF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操作来源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2E549EF8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更新字段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7F636B94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触发时机</w:t>
            </w:r>
          </w:p>
        </w:tc>
      </w:tr>
      <w:tr w:rsidR="00647A6D" w14:paraId="36720AF3" w14:textId="77777777">
        <w:trPr>
          <w:jc w:val="center"/>
        </w:trPr>
        <w:tc>
          <w:tcPr>
            <w:tcW w:w="2767" w:type="dxa"/>
          </w:tcPr>
          <w:p w14:paraId="6E76461E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app.js syncUserInfo()</w:t>
            </w:r>
          </w:p>
        </w:tc>
        <w:tc>
          <w:tcPr>
            <w:tcW w:w="2767" w:type="dxa"/>
          </w:tcPr>
          <w:p w14:paraId="4A6CE9BB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nickname, avatarUrl, createdAt, lastLoginAt</w:t>
            </w:r>
          </w:p>
        </w:tc>
        <w:tc>
          <w:tcPr>
            <w:tcW w:w="2767" w:type="dxa"/>
          </w:tcPr>
          <w:p w14:paraId="4F4F7616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登录成功</w:t>
            </w:r>
          </w:p>
        </w:tc>
      </w:tr>
      <w:tr w:rsidR="00647A6D" w14:paraId="45C40EA6" w14:textId="77777777">
        <w:trPr>
          <w:jc w:val="center"/>
        </w:trPr>
        <w:tc>
          <w:tcPr>
            <w:tcW w:w="2767" w:type="dxa"/>
          </w:tcPr>
          <w:p w14:paraId="501AE7C4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profile 页</w:t>
            </w:r>
          </w:p>
        </w:tc>
        <w:tc>
          <w:tcPr>
            <w:tcW w:w="2767" w:type="dxa"/>
          </w:tcPr>
          <w:p w14:paraId="333A1BBA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nickname, avatarUrl, gender, birthday, occupation</w:t>
            </w:r>
          </w:p>
        </w:tc>
        <w:tc>
          <w:tcPr>
            <w:tcW w:w="2767" w:type="dxa"/>
          </w:tcPr>
          <w:p w14:paraId="57467A06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用户编辑资料</w:t>
            </w:r>
          </w:p>
        </w:tc>
      </w:tr>
      <w:tr w:rsidR="00647A6D" w14:paraId="09812C2E" w14:textId="77777777">
        <w:trPr>
          <w:jc w:val="center"/>
        </w:trPr>
        <w:tc>
          <w:tcPr>
            <w:tcW w:w="2767" w:type="dxa"/>
          </w:tcPr>
          <w:p w14:paraId="0D72C150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record/categories 页</w:t>
            </w:r>
          </w:p>
        </w:tc>
        <w:tc>
          <w:tcPr>
            <w:tcW w:w="2767" w:type="dxa"/>
          </w:tcPr>
          <w:p w14:paraId="066EC6B9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customCategories</w:t>
            </w:r>
          </w:p>
        </w:tc>
        <w:tc>
          <w:tcPr>
            <w:tcW w:w="2767" w:type="dxa"/>
          </w:tcPr>
          <w:p w14:paraId="62CA6492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用户增删自定义分类</w:t>
            </w:r>
          </w:p>
        </w:tc>
      </w:tr>
      <w:tr w:rsidR="00647A6D" w14:paraId="53F6ECAB" w14:textId="77777777">
        <w:trPr>
          <w:jc w:val="center"/>
        </w:trPr>
        <w:tc>
          <w:tcPr>
            <w:tcW w:w="2767" w:type="dxa"/>
          </w:tcPr>
          <w:p w14:paraId="3B888CD8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themes 页</w:t>
            </w:r>
          </w:p>
        </w:tc>
        <w:tc>
          <w:tcPr>
            <w:tcW w:w="2767" w:type="dxa"/>
          </w:tcPr>
          <w:p w14:paraId="009013CA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theme, user_themes</w:t>
            </w:r>
          </w:p>
        </w:tc>
        <w:tc>
          <w:tcPr>
            <w:tcW w:w="2767" w:type="dxa"/>
          </w:tcPr>
          <w:p w14:paraId="3253CD47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用户切换/创建/删除主题</w:t>
            </w:r>
          </w:p>
        </w:tc>
      </w:tr>
      <w:tr w:rsidR="00647A6D" w14:paraId="5F443F06" w14:textId="77777777">
        <w:trPr>
          <w:jc w:val="center"/>
        </w:trPr>
        <w:tc>
          <w:tcPr>
            <w:tcW w:w="2767" w:type="dxa"/>
          </w:tcPr>
          <w:p w14:paraId="42E2333A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clearUserData 云函数</w:t>
            </w:r>
          </w:p>
        </w:tc>
        <w:tc>
          <w:tcPr>
            <w:tcW w:w="2767" w:type="dxa"/>
          </w:tcPr>
          <w:p w14:paraId="7AD404CB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全部字段（除 _id/_openid）</w:t>
            </w:r>
          </w:p>
        </w:tc>
        <w:tc>
          <w:tcPr>
            <w:tcW w:w="2767" w:type="dxa"/>
          </w:tcPr>
          <w:p w14:paraId="32C8DFF3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用户清除数据</w:t>
            </w:r>
          </w:p>
        </w:tc>
      </w:tr>
    </w:tbl>
    <w:p w14:paraId="5832A989" w14:textId="77777777" w:rsidR="00647A6D" w:rsidRDefault="00647A6D">
      <w:pPr>
        <w:rPr>
          <w:rFonts w:ascii="宋体" w:eastAsia="宋体" w:hAnsi="宋体" w:hint="eastAsia"/>
          <w:color w:val="000000" w:themeColor="text1"/>
        </w:rPr>
      </w:pPr>
    </w:p>
    <w:p w14:paraId="2A9EDD3D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29" w:name="_Toc232270453"/>
      <w:r>
        <w:rPr>
          <w:rFonts w:ascii="宋体" w:eastAsia="宋体" w:hAnsi="宋体"/>
          <w:color w:val="000000" w:themeColor="text1"/>
          <w:sz w:val="30"/>
        </w:rPr>
        <w:t>6.4 典型文档示例</w:t>
      </w:r>
      <w:bookmarkEnd w:id="29"/>
    </w:p>
    <w:p w14:paraId="2B9A394A" w14:textId="77777777" w:rsidR="00647A6D" w:rsidRDefault="00000000">
      <w:pPr>
        <w:spacing w:before="120" w:after="40" w:line="300" w:lineRule="auto"/>
        <w:rPr>
          <w:rFonts w:ascii="宋体" w:eastAsia="宋体" w:hAnsi="宋体" w:hint="eastAsia"/>
          <w:b/>
          <w:color w:val="000000" w:themeColor="text1"/>
          <w:sz w:val="24"/>
          <w:szCs w:val="24"/>
        </w:rPr>
      </w:pPr>
      <w:r>
        <w:rPr>
          <w:rFonts w:ascii="宋体" w:eastAsia="宋体" w:hAnsi="宋体"/>
          <w:b/>
          <w:color w:val="000000" w:themeColor="text1"/>
          <w:sz w:val="24"/>
          <w:szCs w:val="24"/>
        </w:rPr>
        <w:t>users 集合典型文档：</w:t>
      </w:r>
    </w:p>
    <w:p w14:paraId="56949456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>{</w:t>
      </w:r>
    </w:p>
    <w:p w14:paraId="1D0B99E3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"_id": "usr_xyz789",</w:t>
      </w:r>
    </w:p>
    <w:p w14:paraId="611B497E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"_openid": "oABC123def456",</w:t>
      </w:r>
    </w:p>
    <w:p w14:paraId="6EDF512B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"nickname": "小明",</w:t>
      </w:r>
    </w:p>
    <w:p w14:paraId="0839DC21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"avatarUrl": "cloud://xxx/avatar.jpg",</w:t>
      </w:r>
    </w:p>
    <w:p w14:paraId="2EBE9B0E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"gender": "male",</w:t>
      </w:r>
    </w:p>
    <w:p w14:paraId="614F4359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"customCategories": [</w:t>
      </w:r>
    </w:p>
    <w:p w14:paraId="38D79050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  {"name": "猫粮", "icon": "</w:t>
      </w:r>
      <w:r>
        <w:rPr>
          <w:rFonts w:ascii="Segoe UI Emoji" w:eastAsia="宋体" w:hAnsi="Segoe UI Emoji" w:cs="Segoe UI Emoji"/>
          <w:color w:val="000000" w:themeColor="text1"/>
          <w:sz w:val="18"/>
        </w:rPr>
        <w:t>🐱</w:t>
      </w:r>
      <w:r>
        <w:rPr>
          <w:rFonts w:ascii="宋体" w:eastAsia="宋体" w:hAnsi="宋体"/>
          <w:color w:val="000000" w:themeColor="text1"/>
          <w:sz w:val="18"/>
        </w:rPr>
        <w:t>"},</w:t>
      </w:r>
    </w:p>
    <w:p w14:paraId="40C824E1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  {"name": "健身", "icon": "</w:t>
      </w:r>
      <w:r>
        <w:rPr>
          <w:rFonts w:ascii="Segoe UI Emoji" w:eastAsia="宋体" w:hAnsi="Segoe UI Emoji" w:cs="Segoe UI Emoji"/>
          <w:color w:val="000000" w:themeColor="text1"/>
          <w:sz w:val="18"/>
        </w:rPr>
        <w:t>💪</w:t>
      </w:r>
      <w:r>
        <w:rPr>
          <w:rFonts w:ascii="宋体" w:eastAsia="宋体" w:hAnsi="宋体"/>
          <w:color w:val="000000" w:themeColor="text1"/>
          <w:sz w:val="18"/>
        </w:rPr>
        <w:t>"}</w:t>
      </w:r>
    </w:p>
    <w:p w14:paraId="593BA115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],</w:t>
      </w:r>
    </w:p>
    <w:p w14:paraId="5F9F7832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"theme": "custom_01",</w:t>
      </w:r>
    </w:p>
    <w:p w14:paraId="03D300A4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"user_themes": [</w:t>
      </w:r>
    </w:p>
    <w:p w14:paraId="50CC4B53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  {"id": "custom_01", "name": "我的主题", "primaryColor": "#FF6B35", "createdAt": "2026-05-01"}</w:t>
      </w:r>
    </w:p>
    <w:p w14:paraId="48728E63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],</w:t>
      </w:r>
    </w:p>
    <w:p w14:paraId="6DCD40A2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"budgetDefault": 3000,</w:t>
      </w:r>
    </w:p>
    <w:p w14:paraId="76356A6E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"createdAt": "2026-01-15T08:00:00Z",</w:t>
      </w:r>
    </w:p>
    <w:p w14:paraId="7A40E73B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"lastLoginAt": "2026-06-11T09:00:00Z"</w:t>
      </w:r>
    </w:p>
    <w:p w14:paraId="26F3CA95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sz w:val="18"/>
          <w:lang w:eastAsia="zh-CN"/>
        </w:rPr>
        <w:t>}</w:t>
      </w:r>
    </w:p>
    <w:p w14:paraId="71AF6B40" w14:textId="77777777" w:rsidR="00647A6D" w:rsidRDefault="00647A6D">
      <w:pPr>
        <w:rPr>
          <w:rFonts w:ascii="宋体" w:eastAsia="宋体" w:hAnsi="宋体" w:hint="eastAsia"/>
          <w:color w:val="000000" w:themeColor="text1"/>
          <w:lang w:eastAsia="zh-CN"/>
        </w:rPr>
      </w:pPr>
    </w:p>
    <w:p w14:paraId="32C49715" w14:textId="78700155" w:rsidR="00A478E3" w:rsidRDefault="00A478E3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 w:hint="eastAsia"/>
          <w:noProof/>
          <w:color w:val="000000" w:themeColor="text1"/>
          <w:lang w:eastAsia="zh-CN"/>
        </w:rPr>
        <w:lastRenderedPageBreak/>
        <w:drawing>
          <wp:inline distT="0" distB="0" distL="0" distR="0" wp14:anchorId="7BF00ED7" wp14:editId="3E4C9596">
            <wp:extent cx="5270500" cy="3982085"/>
            <wp:effectExtent l="0" t="0" r="6350" b="0"/>
            <wp:docPr id="11500788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78853" name="图片 11500788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482A" w14:textId="314D7E40" w:rsidR="00647A6D" w:rsidRDefault="00000000" w:rsidP="00A478E3">
      <w:pPr>
        <w:ind w:left="567" w:right="567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b/>
          <w:color w:val="000000" w:themeColor="text1"/>
          <w:lang w:eastAsia="zh-CN"/>
        </w:rPr>
        <w:t>图6-1：users 集合内嵌结构示意图</w:t>
      </w:r>
    </w:p>
    <w:p w14:paraId="1EBC453B" w14:textId="19FDFB79" w:rsidR="00647A6D" w:rsidRDefault="00647A6D">
      <w:pPr>
        <w:rPr>
          <w:rFonts w:ascii="宋体" w:eastAsia="宋体" w:hAnsi="宋体" w:hint="eastAsia"/>
          <w:color w:val="000000" w:themeColor="text1"/>
          <w:lang w:eastAsia="zh-CN"/>
        </w:rPr>
      </w:pPr>
    </w:p>
    <w:p w14:paraId="37B8B755" w14:textId="77777777" w:rsidR="00647A6D" w:rsidRDefault="00000000">
      <w:pPr>
        <w:pStyle w:val="1"/>
        <w:spacing w:after="240" w:line="300" w:lineRule="auto"/>
        <w:rPr>
          <w:rFonts w:ascii="宋体" w:eastAsia="宋体" w:hAnsi="宋体" w:hint="eastAsia"/>
          <w:color w:val="000000" w:themeColor="text1"/>
        </w:rPr>
      </w:pPr>
      <w:bookmarkStart w:id="30" w:name="_Toc232270454"/>
      <w:r>
        <w:rPr>
          <w:rFonts w:ascii="宋体" w:eastAsia="宋体" w:hAnsi="宋体"/>
          <w:color w:val="000000" w:themeColor="text1"/>
          <w:sz w:val="36"/>
        </w:rPr>
        <w:t>第 7 章  ai_usage_limits 集合详细设计</w:t>
      </w:r>
      <w:bookmarkEnd w:id="30"/>
    </w:p>
    <w:p w14:paraId="445E1BFC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ai_usage_limits 是一个计数器集合，核心设计亮点是用文档 _id 的拼接格式（openid_date_feature）实现幂等限流计数器，每用户每功能每天最多 2 条文档（profileLetter + profileTitle），数据量级极低。</w:t>
      </w:r>
    </w:p>
    <w:p w14:paraId="69645FCC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31" w:name="_Toc232270455"/>
      <w:r>
        <w:rPr>
          <w:rFonts w:ascii="宋体" w:eastAsia="宋体" w:hAnsi="宋体"/>
          <w:color w:val="000000" w:themeColor="text1"/>
          <w:sz w:val="30"/>
        </w:rPr>
        <w:t>7.1 _id 拼接设计详解</w:t>
      </w:r>
      <w:bookmarkEnd w:id="31"/>
    </w:p>
    <w:p w14:paraId="4ABBF95D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_id = `${openid}_${date}_${feature}` 的设计意图：</w:t>
      </w:r>
    </w:p>
    <w:p w14:paraId="285A3FFA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b/>
          <w:color w:val="000000" w:themeColor="text1"/>
          <w:sz w:val="24"/>
          <w:lang w:eastAsia="zh-CN"/>
        </w:rPr>
        <w:t>唯一性：</w:t>
      </w:r>
      <w:r>
        <w:rPr>
          <w:rFonts w:ascii="宋体" w:eastAsia="宋体" w:hAnsi="宋体"/>
          <w:color w:val="000000" w:themeColor="text1"/>
          <w:sz w:val="24"/>
          <w:lang w:eastAsia="zh-CN"/>
        </w:rPr>
        <w:t>同一用户同一天同一功能的限流文档 _id 唯一，天然避免重复创建</w:t>
      </w:r>
    </w:p>
    <w:p w14:paraId="29550F78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4"/>
        </w:rPr>
        <w:t>幂等 upsert：</w:t>
      </w:r>
      <w:r>
        <w:rPr>
          <w:rFonts w:ascii="宋体" w:eastAsia="宋体" w:hAnsi="宋体"/>
          <w:color w:val="000000" w:themeColor="text1"/>
          <w:sz w:val="24"/>
        </w:rPr>
        <w:t>aiPoster 云函数直接用 _id 定位文档，有则读取 count，无则 upsert 初始化，无需先 findOne 再决定 insert/update</w:t>
      </w:r>
    </w:p>
    <w:p w14:paraId="3F3F4A88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b/>
          <w:color w:val="000000" w:themeColor="text1"/>
          <w:sz w:val="24"/>
          <w:lang w:eastAsia="zh-CN"/>
        </w:rPr>
        <w:t>自动过期：</w:t>
      </w:r>
      <w:r>
        <w:rPr>
          <w:rFonts w:ascii="宋体" w:eastAsia="宋体" w:hAnsi="宋体"/>
          <w:color w:val="000000" w:themeColor="text1"/>
          <w:sz w:val="24"/>
          <w:lang w:eastAsia="zh-CN"/>
        </w:rPr>
        <w:t>旧日期文档可通过定期清理删除，_id 中编码了日期信息便于识别</w:t>
      </w:r>
    </w:p>
    <w:p w14:paraId="7A1B185F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lastRenderedPageBreak/>
        <w:t>对比方案：若用普通自动 _id + 查询 openid+date+feature 三字段，会多一次查询且存在并发竞态。_id 拼接方案在数据库层面就保证了唯一性。</w:t>
      </w:r>
    </w:p>
    <w:p w14:paraId="7C82F3F6" w14:textId="77777777" w:rsidR="00647A6D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32" w:name="_Toc232270456"/>
      <w:r>
        <w:rPr>
          <w:rFonts w:ascii="宋体" w:eastAsia="宋体" w:hAnsi="宋体"/>
          <w:color w:val="000000" w:themeColor="text1"/>
          <w:sz w:val="30"/>
        </w:rPr>
        <w:t>7.2 完整字段字典</w:t>
      </w:r>
      <w:bookmarkEnd w:id="32"/>
    </w:p>
    <w:p w14:paraId="46D62385" w14:textId="77777777" w:rsidR="00647A6D" w:rsidRDefault="00000000" w:rsidP="00AC581E">
      <w:pPr>
        <w:spacing w:before="120" w:after="60" w:line="24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7-1：ai_usage_limits 字段字典</w:t>
      </w:r>
    </w:p>
    <w:tbl>
      <w:tblPr>
        <w:tblStyle w:val="af4"/>
        <w:tblW w:w="9012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1"/>
        <w:gridCol w:w="935"/>
        <w:gridCol w:w="627"/>
        <w:gridCol w:w="627"/>
        <w:gridCol w:w="2211"/>
        <w:gridCol w:w="3161"/>
      </w:tblGrid>
      <w:tr w:rsidR="00AC581E" w14:paraId="04501014" w14:textId="77777777" w:rsidTr="00AC581E">
        <w:trPr>
          <w:jc w:val="center"/>
        </w:trPr>
        <w:tc>
          <w:tcPr>
            <w:tcW w:w="1451" w:type="dxa"/>
            <w:tcBorders>
              <w:bottom w:val="single" w:sz="8" w:space="0" w:color="000000"/>
            </w:tcBorders>
          </w:tcPr>
          <w:p w14:paraId="201D8899" w14:textId="77777777" w:rsidR="00AC581E" w:rsidRDefault="00AC581E" w:rsidP="00AC581E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字段名</w:t>
            </w:r>
          </w:p>
        </w:tc>
        <w:tc>
          <w:tcPr>
            <w:tcW w:w="935" w:type="dxa"/>
            <w:tcBorders>
              <w:bottom w:val="single" w:sz="8" w:space="0" w:color="000000"/>
            </w:tcBorders>
          </w:tcPr>
          <w:p w14:paraId="280E22E9" w14:textId="77777777" w:rsidR="00AC581E" w:rsidRDefault="00AC581E" w:rsidP="00AC581E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数据类型</w:t>
            </w:r>
          </w:p>
        </w:tc>
        <w:tc>
          <w:tcPr>
            <w:tcW w:w="627" w:type="dxa"/>
            <w:tcBorders>
              <w:bottom w:val="single" w:sz="8" w:space="0" w:color="000000"/>
            </w:tcBorders>
          </w:tcPr>
          <w:p w14:paraId="415E0981" w14:textId="77777777" w:rsidR="00AC581E" w:rsidRDefault="00AC581E" w:rsidP="00AC581E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必填</w:t>
            </w:r>
          </w:p>
        </w:tc>
        <w:tc>
          <w:tcPr>
            <w:tcW w:w="627" w:type="dxa"/>
            <w:tcBorders>
              <w:bottom w:val="single" w:sz="8" w:space="0" w:color="000000"/>
            </w:tcBorders>
          </w:tcPr>
          <w:p w14:paraId="4F9F70EE" w14:textId="77777777" w:rsidR="00AC581E" w:rsidRDefault="00AC581E" w:rsidP="00AC581E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默认值</w:t>
            </w:r>
          </w:p>
        </w:tc>
        <w:tc>
          <w:tcPr>
            <w:tcW w:w="2211" w:type="dxa"/>
            <w:tcBorders>
              <w:bottom w:val="single" w:sz="8" w:space="0" w:color="000000"/>
            </w:tcBorders>
          </w:tcPr>
          <w:p w14:paraId="32BC36D9" w14:textId="77777777" w:rsidR="00AC581E" w:rsidRDefault="00AC581E" w:rsidP="00AC581E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取值约束</w:t>
            </w:r>
          </w:p>
        </w:tc>
        <w:tc>
          <w:tcPr>
            <w:tcW w:w="3161" w:type="dxa"/>
            <w:tcBorders>
              <w:bottom w:val="single" w:sz="8" w:space="0" w:color="000000"/>
            </w:tcBorders>
          </w:tcPr>
          <w:p w14:paraId="4A03869D" w14:textId="77777777" w:rsidR="00AC581E" w:rsidRDefault="00AC581E" w:rsidP="00AC581E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设计备注</w:t>
            </w:r>
          </w:p>
        </w:tc>
      </w:tr>
      <w:tr w:rsidR="00AC581E" w14:paraId="05EBCC45" w14:textId="77777777" w:rsidTr="00AC581E">
        <w:trPr>
          <w:jc w:val="center"/>
        </w:trPr>
        <w:tc>
          <w:tcPr>
            <w:tcW w:w="1451" w:type="dxa"/>
          </w:tcPr>
          <w:p w14:paraId="0E8576FB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_id</w:t>
            </w:r>
          </w:p>
        </w:tc>
        <w:tc>
          <w:tcPr>
            <w:tcW w:w="935" w:type="dxa"/>
          </w:tcPr>
          <w:p w14:paraId="31323900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627" w:type="dxa"/>
          </w:tcPr>
          <w:p w14:paraId="6EC18938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627" w:type="dxa"/>
          </w:tcPr>
          <w:p w14:paraId="11BA097B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手动构造</w:t>
            </w:r>
          </w:p>
        </w:tc>
        <w:tc>
          <w:tcPr>
            <w:tcW w:w="2211" w:type="dxa"/>
          </w:tcPr>
          <w:p w14:paraId="290A68F6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openid_date_feature 格式</w:t>
            </w:r>
          </w:p>
        </w:tc>
        <w:tc>
          <w:tcPr>
            <w:tcW w:w="3161" w:type="dxa"/>
          </w:tcPr>
          <w:p w14:paraId="5859BE71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拼接格式是本集合设计核心</w:t>
            </w:r>
          </w:p>
        </w:tc>
      </w:tr>
      <w:tr w:rsidR="00AC581E" w14:paraId="5278D6E4" w14:textId="77777777" w:rsidTr="00AC581E">
        <w:trPr>
          <w:jc w:val="center"/>
        </w:trPr>
        <w:tc>
          <w:tcPr>
            <w:tcW w:w="1451" w:type="dxa"/>
          </w:tcPr>
          <w:p w14:paraId="42083707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935" w:type="dxa"/>
          </w:tcPr>
          <w:p w14:paraId="5033D7B7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627" w:type="dxa"/>
          </w:tcPr>
          <w:p w14:paraId="6FE76EF4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627" w:type="dxa"/>
          </w:tcPr>
          <w:p w14:paraId="1C9880ED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无</w:t>
            </w:r>
          </w:p>
        </w:tc>
        <w:tc>
          <w:tcPr>
            <w:tcW w:w="2211" w:type="dxa"/>
          </w:tcPr>
          <w:p w14:paraId="2196C85C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YYYY-MM-DD</w:t>
            </w:r>
          </w:p>
        </w:tc>
        <w:tc>
          <w:tcPr>
            <w:tcW w:w="3161" w:type="dxa"/>
          </w:tcPr>
          <w:p w14:paraId="4DFBDDCD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冗余存储便于查询和清理</w:t>
            </w:r>
          </w:p>
        </w:tc>
      </w:tr>
      <w:tr w:rsidR="00AC581E" w14:paraId="0FF05ED9" w14:textId="77777777" w:rsidTr="00AC581E">
        <w:trPr>
          <w:jc w:val="center"/>
        </w:trPr>
        <w:tc>
          <w:tcPr>
            <w:tcW w:w="1451" w:type="dxa"/>
          </w:tcPr>
          <w:p w14:paraId="00D8C55E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feature</w:t>
            </w:r>
          </w:p>
        </w:tc>
        <w:tc>
          <w:tcPr>
            <w:tcW w:w="935" w:type="dxa"/>
          </w:tcPr>
          <w:p w14:paraId="17186724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627" w:type="dxa"/>
          </w:tcPr>
          <w:p w14:paraId="1E398834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627" w:type="dxa"/>
          </w:tcPr>
          <w:p w14:paraId="202AF3BE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无</w:t>
            </w:r>
          </w:p>
        </w:tc>
        <w:tc>
          <w:tcPr>
            <w:tcW w:w="2211" w:type="dxa"/>
          </w:tcPr>
          <w:p w14:paraId="2AD58EBD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profileLetter | profileTitle</w:t>
            </w:r>
          </w:p>
        </w:tc>
        <w:tc>
          <w:tcPr>
            <w:tcW w:w="3161" w:type="dxa"/>
          </w:tcPr>
          <w:p w14:paraId="4F2D17A1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枚举值对应 AI 功能类型</w:t>
            </w:r>
          </w:p>
        </w:tc>
      </w:tr>
      <w:tr w:rsidR="00AC581E" w14:paraId="28794E94" w14:textId="77777777" w:rsidTr="00AC581E">
        <w:trPr>
          <w:jc w:val="center"/>
        </w:trPr>
        <w:tc>
          <w:tcPr>
            <w:tcW w:w="1451" w:type="dxa"/>
          </w:tcPr>
          <w:p w14:paraId="137358C4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count</w:t>
            </w:r>
          </w:p>
        </w:tc>
        <w:tc>
          <w:tcPr>
            <w:tcW w:w="935" w:type="dxa"/>
          </w:tcPr>
          <w:p w14:paraId="4B2117F1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Number</w:t>
            </w:r>
          </w:p>
        </w:tc>
        <w:tc>
          <w:tcPr>
            <w:tcW w:w="627" w:type="dxa"/>
          </w:tcPr>
          <w:p w14:paraId="4FA04FFE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627" w:type="dxa"/>
          </w:tcPr>
          <w:p w14:paraId="54299C23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0</w:t>
            </w:r>
          </w:p>
        </w:tc>
        <w:tc>
          <w:tcPr>
            <w:tcW w:w="2211" w:type="dxa"/>
          </w:tcPr>
          <w:p w14:paraId="5B57D4E3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≥ 0</w:t>
            </w:r>
          </w:p>
        </w:tc>
        <w:tc>
          <w:tcPr>
            <w:tcW w:w="3161" w:type="dxa"/>
          </w:tcPr>
          <w:p w14:paraId="2DC2E288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使用 db.command.inc(1) 递增</w:t>
            </w:r>
          </w:p>
        </w:tc>
      </w:tr>
      <w:tr w:rsidR="00AC581E" w14:paraId="147A4572" w14:textId="77777777" w:rsidTr="00AC581E">
        <w:trPr>
          <w:jc w:val="center"/>
        </w:trPr>
        <w:tc>
          <w:tcPr>
            <w:tcW w:w="1451" w:type="dxa"/>
          </w:tcPr>
          <w:p w14:paraId="50C84F11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limit</w:t>
            </w:r>
          </w:p>
        </w:tc>
        <w:tc>
          <w:tcPr>
            <w:tcW w:w="935" w:type="dxa"/>
          </w:tcPr>
          <w:p w14:paraId="2F8E2E12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Number</w:t>
            </w:r>
          </w:p>
        </w:tc>
        <w:tc>
          <w:tcPr>
            <w:tcW w:w="627" w:type="dxa"/>
          </w:tcPr>
          <w:p w14:paraId="7C8A3BC8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627" w:type="dxa"/>
          </w:tcPr>
          <w:p w14:paraId="5E24604A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无</w:t>
            </w:r>
          </w:p>
        </w:tc>
        <w:tc>
          <w:tcPr>
            <w:tcW w:w="2211" w:type="dxa"/>
          </w:tcPr>
          <w:p w14:paraId="348EE1CE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30 或 8</w:t>
            </w:r>
          </w:p>
        </w:tc>
        <w:tc>
          <w:tcPr>
            <w:tcW w:w="3161" w:type="dxa"/>
          </w:tcPr>
          <w:p w14:paraId="17CC5234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profileLetter=30，profileTitle=8</w:t>
            </w:r>
          </w:p>
        </w:tc>
      </w:tr>
      <w:tr w:rsidR="00AC581E" w14:paraId="5088956D" w14:textId="77777777" w:rsidTr="00AC581E">
        <w:trPr>
          <w:jc w:val="center"/>
        </w:trPr>
        <w:tc>
          <w:tcPr>
            <w:tcW w:w="1451" w:type="dxa"/>
          </w:tcPr>
          <w:p w14:paraId="31C6F4DD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createdAt</w:t>
            </w:r>
          </w:p>
        </w:tc>
        <w:tc>
          <w:tcPr>
            <w:tcW w:w="935" w:type="dxa"/>
          </w:tcPr>
          <w:p w14:paraId="38ACA2F2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627" w:type="dxa"/>
          </w:tcPr>
          <w:p w14:paraId="51F3DD87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627" w:type="dxa"/>
          </w:tcPr>
          <w:p w14:paraId="1386660D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当前时间</w:t>
            </w:r>
          </w:p>
        </w:tc>
        <w:tc>
          <w:tcPr>
            <w:tcW w:w="2211" w:type="dxa"/>
          </w:tcPr>
          <w:p w14:paraId="2605CAAE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3161" w:type="dxa"/>
          </w:tcPr>
          <w:p w14:paraId="11E9C71E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</w:tr>
      <w:tr w:rsidR="00AC581E" w14:paraId="6ECD2CCA" w14:textId="77777777" w:rsidTr="00AC581E">
        <w:trPr>
          <w:jc w:val="center"/>
        </w:trPr>
        <w:tc>
          <w:tcPr>
            <w:tcW w:w="1451" w:type="dxa"/>
          </w:tcPr>
          <w:p w14:paraId="22D95409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updatedAt</w:t>
            </w:r>
          </w:p>
        </w:tc>
        <w:tc>
          <w:tcPr>
            <w:tcW w:w="935" w:type="dxa"/>
          </w:tcPr>
          <w:p w14:paraId="0679A428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627" w:type="dxa"/>
          </w:tcPr>
          <w:p w14:paraId="039B3F91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627" w:type="dxa"/>
          </w:tcPr>
          <w:p w14:paraId="75E25784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2211" w:type="dxa"/>
          </w:tcPr>
          <w:p w14:paraId="07446BDA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递增时更新</w:t>
            </w:r>
          </w:p>
        </w:tc>
        <w:tc>
          <w:tcPr>
            <w:tcW w:w="3161" w:type="dxa"/>
          </w:tcPr>
          <w:p w14:paraId="427DCA78" w14:textId="77777777" w:rsidR="00AC581E" w:rsidRDefault="00AC581E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</w:tr>
    </w:tbl>
    <w:p w14:paraId="503C415C" w14:textId="77777777" w:rsidR="00647A6D" w:rsidRDefault="00647A6D">
      <w:pPr>
        <w:rPr>
          <w:rFonts w:ascii="宋体" w:eastAsia="宋体" w:hAnsi="宋体" w:hint="eastAsia"/>
          <w:color w:val="000000" w:themeColor="text1"/>
        </w:rPr>
      </w:pPr>
    </w:p>
    <w:p w14:paraId="32A4498E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33" w:name="_Toc232270457"/>
      <w:r>
        <w:rPr>
          <w:rFonts w:ascii="宋体" w:eastAsia="宋体" w:hAnsi="宋体"/>
          <w:color w:val="000000" w:themeColor="text1"/>
          <w:sz w:val="30"/>
        </w:rPr>
        <w:t>7.3 限流逻辑</w:t>
      </w:r>
      <w:bookmarkEnd w:id="33"/>
    </w:p>
    <w:p w14:paraId="63A68BF9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限流检查流程：</w:t>
      </w:r>
    </w:p>
    <w:p w14:paraId="0754C2ED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构造 docId = `${openid}_${dateKey}_${feature}`</w:t>
      </w:r>
    </w:p>
    <w:p w14:paraId="59C6AE0D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查询该文档</w:t>
      </w:r>
    </w:p>
    <w:p w14:paraId="36100C27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若文档不存在 → 初始化（count=0, limit 按 feature 设定）</w:t>
      </w:r>
    </w:p>
    <w:p w14:paraId="20AF0F6F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若 count ≥ limit → 返回"配额已用完"</w:t>
      </w:r>
    </w:p>
    <w:p w14:paraId="76EFD1F0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否则 → db.command.inc(1) 递增 count → 更新 updatedAt → 调用 AI 接口</w:t>
      </w:r>
    </w:p>
    <w:p w14:paraId="6955E25D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34" w:name="_Toc232270458"/>
      <w:r>
        <w:rPr>
          <w:rFonts w:ascii="宋体" w:eastAsia="宋体" w:hAnsi="宋体"/>
          <w:color w:val="000000" w:themeColor="text1"/>
          <w:sz w:val="30"/>
        </w:rPr>
        <w:t>7.4 典型文档示例</w:t>
      </w:r>
      <w:bookmarkEnd w:id="34"/>
    </w:p>
    <w:p w14:paraId="1EDA057E" w14:textId="77777777" w:rsidR="00647A6D" w:rsidRDefault="00000000">
      <w:pPr>
        <w:spacing w:before="120" w:after="40" w:line="30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/>
          <w:b/>
          <w:color w:val="000000" w:themeColor="text1"/>
          <w:sz w:val="24"/>
          <w:szCs w:val="24"/>
        </w:rPr>
        <w:t>ai_usage_limits 集合示例：</w:t>
      </w:r>
    </w:p>
    <w:p w14:paraId="2D118858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>// profileLetter 限额 30 次/日</w:t>
      </w:r>
    </w:p>
    <w:p w14:paraId="14A85C15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>{</w:t>
      </w:r>
    </w:p>
    <w:p w14:paraId="19E14961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"_id": "oABC123_2026-06-11_profileLetter",</w:t>
      </w:r>
    </w:p>
    <w:p w14:paraId="72C8C71B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"date": "2026-06-11",</w:t>
      </w:r>
    </w:p>
    <w:p w14:paraId="1B8B51D8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"feature": "profileLetter",</w:t>
      </w:r>
    </w:p>
    <w:p w14:paraId="4ACF88D6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"count": 5,</w:t>
      </w:r>
    </w:p>
    <w:p w14:paraId="16C14A85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lastRenderedPageBreak/>
        <w:t xml:space="preserve">  "limit": 30,</w:t>
      </w:r>
    </w:p>
    <w:p w14:paraId="10547C74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"createdAt": "2026-06-11T08:00:00Z",</w:t>
      </w:r>
    </w:p>
    <w:p w14:paraId="14372118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"updatedAt": "2026-06-11T15:30:00Z"</w:t>
      </w:r>
    </w:p>
    <w:p w14:paraId="21FD5CFA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>}</w:t>
      </w:r>
    </w:p>
    <w:p w14:paraId="0FE4B2B2" w14:textId="77777777" w:rsidR="00647A6D" w:rsidRDefault="00647A6D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</w:p>
    <w:p w14:paraId="53A82244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>// profileTitle 限额 8 次/日</w:t>
      </w:r>
    </w:p>
    <w:p w14:paraId="74376F1B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>{</w:t>
      </w:r>
    </w:p>
    <w:p w14:paraId="0DAE47F0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"_id": "oABC123_2026-06-11_profileTitle",</w:t>
      </w:r>
    </w:p>
    <w:p w14:paraId="720A6FAB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"date": "2026-06-11",</w:t>
      </w:r>
    </w:p>
    <w:p w14:paraId="156AD6C7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"feature": "profileTitle",</w:t>
      </w:r>
    </w:p>
    <w:p w14:paraId="3EBE5A3F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"count": 2,</w:t>
      </w:r>
    </w:p>
    <w:p w14:paraId="27990771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"limit": 8,</w:t>
      </w:r>
    </w:p>
    <w:p w14:paraId="34BF4AC0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"createdAt": "2026-06-11T08:00:00Z",</w:t>
      </w:r>
    </w:p>
    <w:p w14:paraId="29A37348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"updatedAt": "2026-06-11T12:00:00Z"</w:t>
      </w:r>
    </w:p>
    <w:p w14:paraId="4BC9ACCC" w14:textId="2F0D20D6" w:rsidR="00A478E3" w:rsidRPr="00A478E3" w:rsidRDefault="00000000" w:rsidP="00A478E3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  <w:sz w:val="18"/>
          <w:lang w:eastAsia="zh-CN"/>
        </w:rPr>
      </w:pPr>
      <w:r>
        <w:rPr>
          <w:rFonts w:ascii="宋体" w:eastAsia="宋体" w:hAnsi="宋体"/>
          <w:color w:val="000000" w:themeColor="text1"/>
          <w:sz w:val="18"/>
        </w:rPr>
        <w:t>}</w:t>
      </w:r>
    </w:p>
    <w:p w14:paraId="2369DB41" w14:textId="77777777" w:rsidR="00A478E3" w:rsidRDefault="00A478E3">
      <w:pPr>
        <w:rPr>
          <w:rFonts w:ascii="宋体" w:eastAsia="宋体" w:hAnsi="宋体" w:hint="eastAsia"/>
          <w:color w:val="000000" w:themeColor="text1"/>
          <w:lang w:eastAsia="zh-CN"/>
        </w:rPr>
      </w:pPr>
    </w:p>
    <w:p w14:paraId="1A01C652" w14:textId="12F6DC30" w:rsidR="00647A6D" w:rsidRDefault="00A478E3" w:rsidP="00A478E3">
      <w:pPr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noProof/>
          <w:color w:val="000000" w:themeColor="text1"/>
        </w:rPr>
        <w:drawing>
          <wp:inline distT="0" distB="0" distL="0" distR="0" wp14:anchorId="62F73E09" wp14:editId="7526A9C1">
            <wp:extent cx="5270500" cy="4216400"/>
            <wp:effectExtent l="0" t="0" r="6350" b="0"/>
            <wp:docPr id="1583453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5367" name="图片 1583453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E4F8" w14:textId="5E7A77CD" w:rsidR="00647A6D" w:rsidRDefault="00000000">
      <w:pPr>
        <w:ind w:left="567" w:right="567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b/>
          <w:color w:val="000000" w:themeColor="text1"/>
        </w:rPr>
        <w:t>图7-1：ai_usage_limits 幂等限流流程图</w:t>
      </w:r>
    </w:p>
    <w:p w14:paraId="40C8BA73" w14:textId="77777777" w:rsidR="00647A6D" w:rsidRDefault="00647A6D">
      <w:pPr>
        <w:rPr>
          <w:rFonts w:ascii="宋体" w:eastAsia="宋体" w:hAnsi="宋体" w:hint="eastAsia"/>
          <w:color w:val="000000" w:themeColor="text1"/>
        </w:rPr>
      </w:pPr>
    </w:p>
    <w:p w14:paraId="6FA5A2E5" w14:textId="77777777" w:rsidR="00647A6D" w:rsidRDefault="00000000">
      <w:p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</w:rPr>
        <w:br w:type="page"/>
      </w:r>
    </w:p>
    <w:p w14:paraId="40671238" w14:textId="77777777" w:rsidR="00647A6D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</w:rPr>
      </w:pPr>
      <w:bookmarkStart w:id="35" w:name="_Toc232270459"/>
      <w:r>
        <w:rPr>
          <w:rFonts w:ascii="宋体" w:eastAsia="宋体" w:hAnsi="宋体"/>
          <w:color w:val="000000" w:themeColor="text1"/>
          <w:sz w:val="36"/>
        </w:rPr>
        <w:lastRenderedPageBreak/>
        <w:t>第 8 章  client_logs 集合详细设计</w:t>
      </w:r>
      <w:bookmarkEnd w:id="35"/>
    </w:p>
    <w:p w14:paraId="4D32BEE4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client_logs 是运维支撑集合，记录前端运行时异常，由 monitor.js 通过 wx.onError/wx.onUnhandledRejection 自动上报。设计重点是数据截断策略（防止单条文档过大）和清理策略（防止无限增长）。</w:t>
      </w:r>
    </w:p>
    <w:p w14:paraId="2ED214C9" w14:textId="77777777" w:rsidR="00647A6D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36" w:name="_Toc232270460"/>
      <w:r>
        <w:rPr>
          <w:rFonts w:ascii="宋体" w:eastAsia="宋体" w:hAnsi="宋体"/>
          <w:color w:val="000000" w:themeColor="text1"/>
          <w:sz w:val="30"/>
        </w:rPr>
        <w:t>8.1 完整字段字典</w:t>
      </w:r>
      <w:bookmarkEnd w:id="36"/>
    </w:p>
    <w:p w14:paraId="4C742255" w14:textId="77777777" w:rsidR="00647A6D" w:rsidRDefault="00000000" w:rsidP="00AC581E">
      <w:pPr>
        <w:spacing w:before="120" w:after="60" w:line="24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8-1：client_logs 字段字典</w:t>
      </w:r>
    </w:p>
    <w:tbl>
      <w:tblPr>
        <w:tblStyle w:val="af4"/>
        <w:tblW w:w="9214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7"/>
        <w:gridCol w:w="1077"/>
        <w:gridCol w:w="942"/>
        <w:gridCol w:w="942"/>
        <w:gridCol w:w="2211"/>
        <w:gridCol w:w="942"/>
        <w:gridCol w:w="1923"/>
      </w:tblGrid>
      <w:tr w:rsidR="00647A6D" w14:paraId="3284E65A" w14:textId="77777777" w:rsidTr="00AC581E">
        <w:trPr>
          <w:jc w:val="center"/>
        </w:trPr>
        <w:tc>
          <w:tcPr>
            <w:tcW w:w="1177" w:type="dxa"/>
            <w:tcBorders>
              <w:bottom w:val="single" w:sz="8" w:space="0" w:color="000000"/>
            </w:tcBorders>
          </w:tcPr>
          <w:p w14:paraId="1E560361" w14:textId="77777777" w:rsidR="00647A6D" w:rsidRDefault="00000000" w:rsidP="00AC581E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字段名</w:t>
            </w:r>
          </w:p>
        </w:tc>
        <w:tc>
          <w:tcPr>
            <w:tcW w:w="1077" w:type="dxa"/>
            <w:tcBorders>
              <w:bottom w:val="single" w:sz="8" w:space="0" w:color="000000"/>
            </w:tcBorders>
          </w:tcPr>
          <w:p w14:paraId="64CC5450" w14:textId="77777777" w:rsidR="00647A6D" w:rsidRDefault="00000000" w:rsidP="00AC581E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数据类型</w:t>
            </w:r>
          </w:p>
        </w:tc>
        <w:tc>
          <w:tcPr>
            <w:tcW w:w="942" w:type="dxa"/>
            <w:tcBorders>
              <w:bottom w:val="single" w:sz="8" w:space="0" w:color="000000"/>
            </w:tcBorders>
          </w:tcPr>
          <w:p w14:paraId="0DCB641F" w14:textId="77777777" w:rsidR="00647A6D" w:rsidRDefault="00000000" w:rsidP="00AC581E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必填</w:t>
            </w:r>
          </w:p>
        </w:tc>
        <w:tc>
          <w:tcPr>
            <w:tcW w:w="942" w:type="dxa"/>
            <w:tcBorders>
              <w:bottom w:val="single" w:sz="8" w:space="0" w:color="000000"/>
            </w:tcBorders>
          </w:tcPr>
          <w:p w14:paraId="4ECCB1AF" w14:textId="77777777" w:rsidR="00647A6D" w:rsidRDefault="00000000" w:rsidP="00AC581E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默认值</w:t>
            </w:r>
          </w:p>
        </w:tc>
        <w:tc>
          <w:tcPr>
            <w:tcW w:w="2211" w:type="dxa"/>
            <w:tcBorders>
              <w:bottom w:val="single" w:sz="8" w:space="0" w:color="000000"/>
            </w:tcBorders>
          </w:tcPr>
          <w:p w14:paraId="1DC957CD" w14:textId="77777777" w:rsidR="00647A6D" w:rsidRDefault="00000000" w:rsidP="00AC581E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取值约束</w:t>
            </w:r>
          </w:p>
        </w:tc>
        <w:tc>
          <w:tcPr>
            <w:tcW w:w="942" w:type="dxa"/>
            <w:tcBorders>
              <w:bottom w:val="single" w:sz="8" w:space="0" w:color="000000"/>
            </w:tcBorders>
          </w:tcPr>
          <w:p w14:paraId="503A030D" w14:textId="77777777" w:rsidR="00647A6D" w:rsidRDefault="00000000" w:rsidP="00AC581E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字段说明</w:t>
            </w:r>
          </w:p>
        </w:tc>
        <w:tc>
          <w:tcPr>
            <w:tcW w:w="1923" w:type="dxa"/>
            <w:tcBorders>
              <w:bottom w:val="single" w:sz="8" w:space="0" w:color="000000"/>
            </w:tcBorders>
          </w:tcPr>
          <w:p w14:paraId="5C93F0AC" w14:textId="77777777" w:rsidR="00647A6D" w:rsidRDefault="00000000" w:rsidP="00AC581E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设计备注</w:t>
            </w:r>
          </w:p>
        </w:tc>
      </w:tr>
      <w:tr w:rsidR="00647A6D" w14:paraId="3B2F0963" w14:textId="77777777" w:rsidTr="00AC581E">
        <w:trPr>
          <w:jc w:val="center"/>
        </w:trPr>
        <w:tc>
          <w:tcPr>
            <w:tcW w:w="1177" w:type="dxa"/>
          </w:tcPr>
          <w:p w14:paraId="2F85EBCE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_id</w:t>
            </w:r>
          </w:p>
        </w:tc>
        <w:tc>
          <w:tcPr>
            <w:tcW w:w="1077" w:type="dxa"/>
          </w:tcPr>
          <w:p w14:paraId="3FB400E6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942" w:type="dxa"/>
          </w:tcPr>
          <w:p w14:paraId="779340D5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42" w:type="dxa"/>
          </w:tcPr>
          <w:p w14:paraId="672B1DF1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自动生成</w:t>
            </w:r>
          </w:p>
        </w:tc>
        <w:tc>
          <w:tcPr>
            <w:tcW w:w="2211" w:type="dxa"/>
          </w:tcPr>
          <w:p w14:paraId="7C289C69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CloudBase 自动分配</w:t>
            </w:r>
          </w:p>
        </w:tc>
        <w:tc>
          <w:tcPr>
            <w:tcW w:w="942" w:type="dxa"/>
          </w:tcPr>
          <w:p w14:paraId="3D055DA2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文档唯一标识</w:t>
            </w:r>
          </w:p>
        </w:tc>
        <w:tc>
          <w:tcPr>
            <w:tcW w:w="1923" w:type="dxa"/>
          </w:tcPr>
          <w:p w14:paraId="11E5E280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</w:tr>
      <w:tr w:rsidR="00647A6D" w14:paraId="3AB1B1D5" w14:textId="77777777" w:rsidTr="00AC581E">
        <w:trPr>
          <w:jc w:val="center"/>
        </w:trPr>
        <w:tc>
          <w:tcPr>
            <w:tcW w:w="1177" w:type="dxa"/>
          </w:tcPr>
          <w:p w14:paraId="16880058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_openid</w:t>
            </w:r>
          </w:p>
        </w:tc>
        <w:tc>
          <w:tcPr>
            <w:tcW w:w="1077" w:type="dxa"/>
          </w:tcPr>
          <w:p w14:paraId="7A820097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942" w:type="dxa"/>
          </w:tcPr>
          <w:p w14:paraId="685D8BC7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42" w:type="dxa"/>
          </w:tcPr>
          <w:p w14:paraId="67C832EC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系统注入</w:t>
            </w:r>
          </w:p>
        </w:tc>
        <w:tc>
          <w:tcPr>
            <w:tcW w:w="2211" w:type="dxa"/>
          </w:tcPr>
          <w:p w14:paraId="06567B94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CloudBase 自动注入</w:t>
            </w:r>
          </w:p>
        </w:tc>
        <w:tc>
          <w:tcPr>
            <w:tcW w:w="942" w:type="dxa"/>
          </w:tcPr>
          <w:p w14:paraId="3ECF8933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用户标识</w:t>
            </w:r>
          </w:p>
        </w:tc>
        <w:tc>
          <w:tcPr>
            <w:tcW w:w="1923" w:type="dxa"/>
          </w:tcPr>
          <w:p w14:paraId="3ACF385A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</w:tr>
      <w:tr w:rsidR="00647A6D" w14:paraId="37A59FB1" w14:textId="77777777" w:rsidTr="00AC581E">
        <w:trPr>
          <w:jc w:val="center"/>
        </w:trPr>
        <w:tc>
          <w:tcPr>
            <w:tcW w:w="1177" w:type="dxa"/>
          </w:tcPr>
          <w:p w14:paraId="4E0009C0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type</w:t>
            </w:r>
          </w:p>
        </w:tc>
        <w:tc>
          <w:tcPr>
            <w:tcW w:w="1077" w:type="dxa"/>
          </w:tcPr>
          <w:p w14:paraId="7282EEA0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942" w:type="dxa"/>
          </w:tcPr>
          <w:p w14:paraId="24097533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42" w:type="dxa"/>
          </w:tcPr>
          <w:p w14:paraId="19E1EFC9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无</w:t>
            </w:r>
          </w:p>
        </w:tc>
        <w:tc>
          <w:tcPr>
            <w:tcW w:w="2211" w:type="dxa"/>
          </w:tcPr>
          <w:p w14:paraId="0BB8A5B9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runtime_error | unhandled_rejection</w:t>
            </w:r>
          </w:p>
        </w:tc>
        <w:tc>
          <w:tcPr>
            <w:tcW w:w="942" w:type="dxa"/>
          </w:tcPr>
          <w:p w14:paraId="45BA6A6C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错误类型</w:t>
            </w:r>
          </w:p>
        </w:tc>
        <w:tc>
          <w:tcPr>
            <w:tcW w:w="1923" w:type="dxa"/>
          </w:tcPr>
          <w:p w14:paraId="1B917E43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两种类型对应两种全局钩子</w:t>
            </w:r>
          </w:p>
        </w:tc>
      </w:tr>
      <w:tr w:rsidR="00647A6D" w14:paraId="214E3FF0" w14:textId="77777777" w:rsidTr="00AC581E">
        <w:trPr>
          <w:jc w:val="center"/>
        </w:trPr>
        <w:tc>
          <w:tcPr>
            <w:tcW w:w="1177" w:type="dxa"/>
          </w:tcPr>
          <w:p w14:paraId="67EC0A7C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message</w:t>
            </w:r>
          </w:p>
        </w:tc>
        <w:tc>
          <w:tcPr>
            <w:tcW w:w="1077" w:type="dxa"/>
          </w:tcPr>
          <w:p w14:paraId="655B384C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942" w:type="dxa"/>
          </w:tcPr>
          <w:p w14:paraId="778BA21C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42" w:type="dxa"/>
          </w:tcPr>
          <w:p w14:paraId="42D6F898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无</w:t>
            </w:r>
          </w:p>
        </w:tc>
        <w:tc>
          <w:tcPr>
            <w:tcW w:w="2211" w:type="dxa"/>
          </w:tcPr>
          <w:p w14:paraId="4C0BB2C3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截断至 500 字符</w:t>
            </w:r>
          </w:p>
        </w:tc>
        <w:tc>
          <w:tcPr>
            <w:tcW w:w="942" w:type="dxa"/>
          </w:tcPr>
          <w:p w14:paraId="77D5D0FB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错误信息</w:t>
            </w:r>
          </w:p>
        </w:tc>
        <w:tc>
          <w:tcPr>
            <w:tcW w:w="1923" w:type="dxa"/>
          </w:tcPr>
          <w:p w14:paraId="60BF2DD5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防单条文档过大</w:t>
            </w:r>
          </w:p>
        </w:tc>
      </w:tr>
      <w:tr w:rsidR="00647A6D" w14:paraId="666EF6AA" w14:textId="77777777" w:rsidTr="00AC581E">
        <w:trPr>
          <w:jc w:val="center"/>
        </w:trPr>
        <w:tc>
          <w:tcPr>
            <w:tcW w:w="1177" w:type="dxa"/>
          </w:tcPr>
          <w:p w14:paraId="51F7A1D1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stack</w:t>
            </w:r>
          </w:p>
        </w:tc>
        <w:tc>
          <w:tcPr>
            <w:tcW w:w="1077" w:type="dxa"/>
          </w:tcPr>
          <w:p w14:paraId="2407C1A5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942" w:type="dxa"/>
          </w:tcPr>
          <w:p w14:paraId="589C8DF0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42" w:type="dxa"/>
          </w:tcPr>
          <w:p w14:paraId="08FE1678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""</w:t>
            </w:r>
          </w:p>
        </w:tc>
        <w:tc>
          <w:tcPr>
            <w:tcW w:w="2211" w:type="dxa"/>
          </w:tcPr>
          <w:p w14:paraId="16B0AAC0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截断至 500 字符</w:t>
            </w:r>
          </w:p>
        </w:tc>
        <w:tc>
          <w:tcPr>
            <w:tcW w:w="942" w:type="dxa"/>
          </w:tcPr>
          <w:p w14:paraId="12934139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错误堆栈</w:t>
            </w:r>
          </w:p>
        </w:tc>
        <w:tc>
          <w:tcPr>
            <w:tcW w:w="1923" w:type="dxa"/>
          </w:tcPr>
          <w:p w14:paraId="3639E766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可选，辅助定位问题</w:t>
            </w:r>
          </w:p>
        </w:tc>
      </w:tr>
      <w:tr w:rsidR="00647A6D" w14:paraId="1CBA741F" w14:textId="77777777" w:rsidTr="00AC581E">
        <w:trPr>
          <w:jc w:val="center"/>
        </w:trPr>
        <w:tc>
          <w:tcPr>
            <w:tcW w:w="1177" w:type="dxa"/>
          </w:tcPr>
          <w:p w14:paraId="49F9C3F4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route</w:t>
            </w:r>
          </w:p>
        </w:tc>
        <w:tc>
          <w:tcPr>
            <w:tcW w:w="1077" w:type="dxa"/>
          </w:tcPr>
          <w:p w14:paraId="0DDF4C93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942" w:type="dxa"/>
          </w:tcPr>
          <w:p w14:paraId="4A894A37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42" w:type="dxa"/>
          </w:tcPr>
          <w:p w14:paraId="0FF0FD45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""</w:t>
            </w:r>
          </w:p>
        </w:tc>
        <w:tc>
          <w:tcPr>
            <w:tcW w:w="2211" w:type="dxa"/>
          </w:tcPr>
          <w:p w14:paraId="2B30F903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页面路径</w:t>
            </w:r>
          </w:p>
        </w:tc>
        <w:tc>
          <w:tcPr>
            <w:tcW w:w="942" w:type="dxa"/>
          </w:tcPr>
          <w:p w14:paraId="10CDC3BB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发生错误的页面</w:t>
            </w:r>
          </w:p>
        </w:tc>
        <w:tc>
          <w:tcPr>
            <w:tcW w:w="1923" w:type="dxa"/>
          </w:tcPr>
          <w:p w14:paraId="40DA9607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可选，便于定位问题来源</w:t>
            </w:r>
          </w:p>
        </w:tc>
      </w:tr>
      <w:tr w:rsidR="00647A6D" w14:paraId="043D179B" w14:textId="77777777" w:rsidTr="00AC581E">
        <w:trPr>
          <w:jc w:val="center"/>
        </w:trPr>
        <w:tc>
          <w:tcPr>
            <w:tcW w:w="1177" w:type="dxa"/>
          </w:tcPr>
          <w:p w14:paraId="38057A1E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createdAt</w:t>
            </w:r>
          </w:p>
        </w:tc>
        <w:tc>
          <w:tcPr>
            <w:tcW w:w="1077" w:type="dxa"/>
          </w:tcPr>
          <w:p w14:paraId="452A94DC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942" w:type="dxa"/>
          </w:tcPr>
          <w:p w14:paraId="0D9D8C19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42" w:type="dxa"/>
          </w:tcPr>
          <w:p w14:paraId="70145C31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当前时间</w:t>
            </w:r>
          </w:p>
        </w:tc>
        <w:tc>
          <w:tcPr>
            <w:tcW w:w="2211" w:type="dxa"/>
          </w:tcPr>
          <w:p w14:paraId="5821BE15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942" w:type="dxa"/>
          </w:tcPr>
          <w:p w14:paraId="21861641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上报时间</w:t>
            </w:r>
          </w:p>
        </w:tc>
        <w:tc>
          <w:tcPr>
            <w:tcW w:w="1923" w:type="dxa"/>
          </w:tcPr>
          <w:p w14:paraId="3010814C" w14:textId="77777777" w:rsidR="00647A6D" w:rsidRDefault="00000000" w:rsidP="00AC581E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用于按时间排序和清理</w:t>
            </w:r>
          </w:p>
        </w:tc>
      </w:tr>
    </w:tbl>
    <w:p w14:paraId="36BF445D" w14:textId="77777777" w:rsidR="00647A6D" w:rsidRDefault="00647A6D">
      <w:pPr>
        <w:rPr>
          <w:rFonts w:ascii="宋体" w:eastAsia="宋体" w:hAnsi="宋体" w:hint="eastAsia"/>
          <w:color w:val="000000" w:themeColor="text1"/>
          <w:lang w:eastAsia="zh-CN"/>
        </w:rPr>
      </w:pPr>
    </w:p>
    <w:p w14:paraId="62AE8052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37" w:name="_Toc232270461"/>
      <w:r>
        <w:rPr>
          <w:rFonts w:ascii="宋体" w:eastAsia="宋体" w:hAnsi="宋体"/>
          <w:color w:val="000000" w:themeColor="text1"/>
          <w:sz w:val="30"/>
        </w:rPr>
        <w:t>8.2 上报机制</w:t>
      </w:r>
      <w:bookmarkEnd w:id="37"/>
    </w:p>
    <w:p w14:paraId="5B7DB024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monitor.js 通过 initMonitoring()（幂等，_inited 标志防重复注册）在 app.js onLaunch 中调用一次，注册 wx.onError（捕获运行时 JS 错误）和 wx.onUnhandledRejection（捕获未处理 Promise 拒绝）全局钩子。上报为"尽力而为"——上报失败不影响主流程。</w:t>
      </w:r>
    </w:p>
    <w:p w14:paraId="7FDB338F" w14:textId="77777777" w:rsidR="00647A6D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38" w:name="_Toc232270462"/>
      <w:r>
        <w:rPr>
          <w:rFonts w:ascii="宋体" w:eastAsia="宋体" w:hAnsi="宋体"/>
          <w:color w:val="000000" w:themeColor="text1"/>
          <w:sz w:val="30"/>
          <w:lang w:eastAsia="zh-CN"/>
        </w:rPr>
        <w:t>8.3 数据清理策略</w:t>
      </w:r>
      <w:bookmarkEnd w:id="38"/>
    </w:p>
    <w:p w14:paraId="1755F707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CloudBase 文档数据库不支持 TTL 索引（与 MongoDB 不同），client_logs 需手动清理。建议运维策略：</w:t>
      </w:r>
    </w:p>
    <w:p w14:paraId="57F2879B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每月在 CloudBase 控制台按 createdAt &lt; 30 天前条件批量删除</w:t>
      </w:r>
    </w:p>
    <w:p w14:paraId="0E492AC4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大版本发布后检查是否有高频异常</w:t>
      </w:r>
    </w:p>
    <w:p w14:paraId="27FA526F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ai_usage_limits 旧日期文档也可定期清理（date &lt; 30 天前）</w:t>
      </w:r>
    </w:p>
    <w:p w14:paraId="49392CC3" w14:textId="77777777" w:rsidR="00647A6D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39" w:name="_Toc232270463"/>
      <w:r>
        <w:rPr>
          <w:rFonts w:ascii="宋体" w:eastAsia="宋体" w:hAnsi="宋体"/>
          <w:color w:val="000000" w:themeColor="text1"/>
          <w:sz w:val="30"/>
        </w:rPr>
        <w:lastRenderedPageBreak/>
        <w:t>8.4 典型文档示例</w:t>
      </w:r>
      <w:bookmarkEnd w:id="39"/>
    </w:p>
    <w:p w14:paraId="317716C6" w14:textId="77777777" w:rsidR="00647A6D" w:rsidRDefault="00000000">
      <w:pPr>
        <w:spacing w:before="120" w:after="40" w:line="300" w:lineRule="auto"/>
        <w:rPr>
          <w:rFonts w:ascii="宋体" w:eastAsia="宋体" w:hAnsi="宋体" w:hint="eastAsia"/>
          <w:b/>
          <w:color w:val="000000" w:themeColor="text1"/>
          <w:sz w:val="24"/>
          <w:szCs w:val="24"/>
        </w:rPr>
      </w:pPr>
      <w:r>
        <w:rPr>
          <w:rFonts w:ascii="宋体" w:eastAsia="宋体" w:hAnsi="宋体"/>
          <w:b/>
          <w:color w:val="000000" w:themeColor="text1"/>
          <w:sz w:val="24"/>
          <w:szCs w:val="24"/>
        </w:rPr>
        <w:t>client_logs 集合示例：</w:t>
      </w:r>
    </w:p>
    <w:p w14:paraId="40B16CEA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>{</w:t>
      </w:r>
    </w:p>
    <w:p w14:paraId="71AC35AE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"_id": "log_pqr456",</w:t>
      </w:r>
    </w:p>
    <w:p w14:paraId="76944AE5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"_openid": "oABC123def456",</w:t>
      </w:r>
    </w:p>
    <w:p w14:paraId="320A289B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"type": "runtime_error",</w:t>
      </w:r>
    </w:p>
    <w:p w14:paraId="4AC48E10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"message": "TypeError: Cannot read property 'map' of undefined",</w:t>
      </w:r>
    </w:p>
    <w:p w14:paraId="718AC7C9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"stack": "at home.js:123:45 ...",</w:t>
      </w:r>
    </w:p>
    <w:p w14:paraId="741F7143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"route": "pages/home/home",</w:t>
      </w:r>
    </w:p>
    <w:p w14:paraId="7549124B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 xml:space="preserve">  "createdAt": "2026-06-11T10:30:00Z"</w:t>
      </w:r>
    </w:p>
    <w:p w14:paraId="0F4FCA4D" w14:textId="77777777" w:rsidR="00647A6D" w:rsidRDefault="00000000">
      <w:pPr>
        <w:shd w:val="clear" w:color="auto" w:fill="F5F5F5"/>
        <w:spacing w:after="0"/>
        <w:ind w:left="56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18"/>
        </w:rPr>
        <w:t>}</w:t>
      </w:r>
    </w:p>
    <w:p w14:paraId="0310939D" w14:textId="77777777" w:rsidR="00647A6D" w:rsidRDefault="00647A6D">
      <w:pPr>
        <w:rPr>
          <w:rFonts w:ascii="宋体" w:eastAsia="宋体" w:hAnsi="宋体" w:hint="eastAsia"/>
          <w:color w:val="000000" w:themeColor="text1"/>
        </w:rPr>
      </w:pPr>
    </w:p>
    <w:p w14:paraId="2DFBA4E2" w14:textId="77777777" w:rsidR="00647A6D" w:rsidRDefault="00000000">
      <w:p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</w:rPr>
        <w:br w:type="page"/>
      </w:r>
    </w:p>
    <w:p w14:paraId="29F14A72" w14:textId="77777777" w:rsidR="00647A6D" w:rsidRDefault="00000000">
      <w:pPr>
        <w:pStyle w:val="1"/>
        <w:spacing w:after="240" w:line="360" w:lineRule="auto"/>
        <w:rPr>
          <w:rFonts w:ascii="宋体" w:eastAsia="宋体" w:hAnsi="宋体" w:hint="eastAsia"/>
          <w:color w:val="000000" w:themeColor="text1"/>
        </w:rPr>
      </w:pPr>
      <w:bookmarkStart w:id="40" w:name="_Toc232270464"/>
      <w:r>
        <w:rPr>
          <w:rFonts w:ascii="宋体" w:eastAsia="宋体" w:hAnsi="宋体"/>
          <w:color w:val="000000" w:themeColor="text1"/>
          <w:sz w:val="36"/>
        </w:rPr>
        <w:lastRenderedPageBreak/>
        <w:t>第 9 章  数据权限模型</w:t>
      </w:r>
      <w:bookmarkEnd w:id="40"/>
    </w:p>
    <w:p w14:paraId="28C1C7D0" w14:textId="77777777" w:rsidR="00647A6D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41" w:name="_Toc232270465"/>
      <w:r>
        <w:rPr>
          <w:rFonts w:ascii="宋体" w:eastAsia="宋体" w:hAnsi="宋体"/>
          <w:color w:val="000000" w:themeColor="text1"/>
          <w:sz w:val="30"/>
        </w:rPr>
        <w:t>9.1 权限层次</w:t>
      </w:r>
      <w:bookmarkEnd w:id="41"/>
    </w:p>
    <w:p w14:paraId="2D1B4C95" w14:textId="77777777" w:rsidR="00647A6D" w:rsidRDefault="00000000">
      <w:pPr>
        <w:spacing w:before="120" w:after="60" w:line="36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9-1：三层权限防线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647A6D" w14:paraId="0F569415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0B55B7B0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层次名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7274A051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实现位置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7F374B44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保障内容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074F7C0C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局限性</w:t>
            </w:r>
          </w:p>
        </w:tc>
      </w:tr>
      <w:tr w:rsidR="00647A6D" w14:paraId="1C9151E8" w14:textId="77777777">
        <w:trPr>
          <w:jc w:val="center"/>
        </w:trPr>
        <w:tc>
          <w:tcPr>
            <w:tcW w:w="2075" w:type="dxa"/>
          </w:tcPr>
          <w:p w14:paraId="077B9431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数据库安全规则</w:t>
            </w:r>
          </w:p>
        </w:tc>
        <w:tc>
          <w:tcPr>
            <w:tcW w:w="2075" w:type="dxa"/>
          </w:tcPr>
          <w:p w14:paraId="2AF0D5DF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CloudBase 控制台</w:t>
            </w:r>
          </w:p>
        </w:tc>
        <w:tc>
          <w:tcPr>
            <w:tcW w:w="2075" w:type="dxa"/>
          </w:tcPr>
          <w:p w14:paraId="74499D15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集合级别"仅创建者可读写"</w:t>
            </w:r>
          </w:p>
        </w:tc>
        <w:tc>
          <w:tcPr>
            <w:tcW w:w="2075" w:type="dxa"/>
          </w:tcPr>
          <w:p w14:paraId="471C1D00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仅限基础权限控制</w:t>
            </w:r>
          </w:p>
        </w:tc>
      </w:tr>
      <w:tr w:rsidR="00647A6D" w14:paraId="6F654930" w14:textId="77777777">
        <w:trPr>
          <w:jc w:val="center"/>
        </w:trPr>
        <w:tc>
          <w:tcPr>
            <w:tcW w:w="2075" w:type="dxa"/>
          </w:tcPr>
          <w:p w14:paraId="0E000102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云函数 OPENID</w:t>
            </w:r>
          </w:p>
        </w:tc>
        <w:tc>
          <w:tcPr>
            <w:tcW w:w="2075" w:type="dxa"/>
          </w:tcPr>
          <w:p w14:paraId="31336765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云函数服务端</w:t>
            </w:r>
          </w:p>
        </w:tc>
        <w:tc>
          <w:tcPr>
            <w:tcW w:w="2075" w:type="dxa"/>
          </w:tcPr>
          <w:p w14:paraId="1C1253FA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服务端获取 openid，防客户端伪造</w:t>
            </w:r>
          </w:p>
        </w:tc>
        <w:tc>
          <w:tcPr>
            <w:tcW w:w="2075" w:type="dxa"/>
          </w:tcPr>
          <w:p w14:paraId="062C5FD6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依赖云函数正确实现</w:t>
            </w:r>
          </w:p>
        </w:tc>
      </w:tr>
      <w:tr w:rsidR="00647A6D" w14:paraId="5DB6A6E9" w14:textId="77777777">
        <w:trPr>
          <w:jc w:val="center"/>
        </w:trPr>
        <w:tc>
          <w:tcPr>
            <w:tcW w:w="2075" w:type="dxa"/>
          </w:tcPr>
          <w:p w14:paraId="1BB5BC56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代码级所有权校验</w:t>
            </w:r>
          </w:p>
        </w:tc>
        <w:tc>
          <w:tcPr>
            <w:tcW w:w="2075" w:type="dxa"/>
          </w:tcPr>
          <w:p w14:paraId="2606F97F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 云函数</w:t>
            </w:r>
          </w:p>
        </w:tc>
        <w:tc>
          <w:tcPr>
            <w:tcW w:w="2075" w:type="dxa"/>
          </w:tcPr>
          <w:p w14:paraId="749E5733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delete/update 前校验 _openid 匹配</w:t>
            </w:r>
          </w:p>
        </w:tc>
        <w:tc>
          <w:tcPr>
            <w:tcW w:w="2075" w:type="dxa"/>
          </w:tcPr>
          <w:p w14:paraId="7984261A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需要开发者显式编码</w:t>
            </w:r>
          </w:p>
        </w:tc>
      </w:tr>
    </w:tbl>
    <w:p w14:paraId="432E0F09" w14:textId="77777777" w:rsidR="00647A6D" w:rsidRDefault="00647A6D">
      <w:pPr>
        <w:rPr>
          <w:rFonts w:ascii="宋体" w:eastAsia="宋体" w:hAnsi="宋体" w:hint="eastAsia"/>
          <w:color w:val="000000" w:themeColor="text1"/>
        </w:rPr>
      </w:pPr>
    </w:p>
    <w:p w14:paraId="5903B6AB" w14:textId="77777777" w:rsidR="00647A6D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42" w:name="_Toc232270466"/>
      <w:r>
        <w:rPr>
          <w:rFonts w:ascii="宋体" w:eastAsia="宋体" w:hAnsi="宋体"/>
          <w:color w:val="000000" w:themeColor="text1"/>
          <w:sz w:val="30"/>
        </w:rPr>
        <w:t>9.2 各集合权限配置</w:t>
      </w:r>
      <w:bookmarkEnd w:id="42"/>
    </w:p>
    <w:p w14:paraId="7E839542" w14:textId="77777777" w:rsidR="00647A6D" w:rsidRDefault="00000000">
      <w:pPr>
        <w:spacing w:before="120" w:after="60" w:line="36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表 9-2：各集合权限配置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647A6D" w14:paraId="38394356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19020EB3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集合名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7EFA971B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读权限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6E83DBD8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写权限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5395E32E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备注</w:t>
            </w:r>
          </w:p>
        </w:tc>
      </w:tr>
      <w:tr w:rsidR="00647A6D" w14:paraId="29FC2B54" w14:textId="77777777">
        <w:trPr>
          <w:jc w:val="center"/>
        </w:trPr>
        <w:tc>
          <w:tcPr>
            <w:tcW w:w="2075" w:type="dxa"/>
          </w:tcPr>
          <w:p w14:paraId="07D91C1A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</w:t>
            </w:r>
          </w:p>
        </w:tc>
        <w:tc>
          <w:tcPr>
            <w:tcW w:w="2075" w:type="dxa"/>
          </w:tcPr>
          <w:p w14:paraId="2F17CD77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仅创建者</w:t>
            </w:r>
          </w:p>
        </w:tc>
        <w:tc>
          <w:tcPr>
            <w:tcW w:w="2075" w:type="dxa"/>
          </w:tcPr>
          <w:p w14:paraId="3F3214AA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仅创建者</w:t>
            </w:r>
          </w:p>
        </w:tc>
        <w:tc>
          <w:tcPr>
            <w:tcW w:w="2075" w:type="dxa"/>
          </w:tcPr>
          <w:p w14:paraId="7F4F8DB4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核心业务数据</w:t>
            </w:r>
          </w:p>
        </w:tc>
      </w:tr>
      <w:tr w:rsidR="00647A6D" w14:paraId="0AD3A069" w14:textId="77777777">
        <w:trPr>
          <w:jc w:val="center"/>
        </w:trPr>
        <w:tc>
          <w:tcPr>
            <w:tcW w:w="2075" w:type="dxa"/>
          </w:tcPr>
          <w:p w14:paraId="4A16EF96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budgets</w:t>
            </w:r>
          </w:p>
        </w:tc>
        <w:tc>
          <w:tcPr>
            <w:tcW w:w="2075" w:type="dxa"/>
          </w:tcPr>
          <w:p w14:paraId="6CF21E90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仅创建者</w:t>
            </w:r>
          </w:p>
        </w:tc>
        <w:tc>
          <w:tcPr>
            <w:tcW w:w="2075" w:type="dxa"/>
          </w:tcPr>
          <w:p w14:paraId="1F8B68AF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仅创建者</w:t>
            </w:r>
          </w:p>
        </w:tc>
        <w:tc>
          <w:tcPr>
            <w:tcW w:w="2075" w:type="dxa"/>
          </w:tcPr>
          <w:p w14:paraId="423BCA7B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预算数据</w:t>
            </w:r>
          </w:p>
        </w:tc>
      </w:tr>
      <w:tr w:rsidR="00647A6D" w14:paraId="703EC678" w14:textId="77777777">
        <w:trPr>
          <w:jc w:val="center"/>
        </w:trPr>
        <w:tc>
          <w:tcPr>
            <w:tcW w:w="2075" w:type="dxa"/>
          </w:tcPr>
          <w:p w14:paraId="73BD99CF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users</w:t>
            </w:r>
          </w:p>
        </w:tc>
        <w:tc>
          <w:tcPr>
            <w:tcW w:w="2075" w:type="dxa"/>
          </w:tcPr>
          <w:p w14:paraId="4BC286D8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仅创建者</w:t>
            </w:r>
          </w:p>
        </w:tc>
        <w:tc>
          <w:tcPr>
            <w:tcW w:w="2075" w:type="dxa"/>
          </w:tcPr>
          <w:p w14:paraId="00BBF4FF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仅创建者</w:t>
            </w:r>
          </w:p>
        </w:tc>
        <w:tc>
          <w:tcPr>
            <w:tcW w:w="2075" w:type="dxa"/>
          </w:tcPr>
          <w:p w14:paraId="45B29D06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用户档案</w:t>
            </w:r>
          </w:p>
        </w:tc>
      </w:tr>
      <w:tr w:rsidR="00647A6D" w14:paraId="2559DF8D" w14:textId="77777777">
        <w:trPr>
          <w:jc w:val="center"/>
        </w:trPr>
        <w:tc>
          <w:tcPr>
            <w:tcW w:w="2075" w:type="dxa"/>
          </w:tcPr>
          <w:p w14:paraId="3350E65A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ai_usage_limits</w:t>
            </w:r>
          </w:p>
        </w:tc>
        <w:tc>
          <w:tcPr>
            <w:tcW w:w="2075" w:type="dxa"/>
          </w:tcPr>
          <w:p w14:paraId="41A1CECE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仅创建者</w:t>
            </w:r>
          </w:p>
        </w:tc>
        <w:tc>
          <w:tcPr>
            <w:tcW w:w="2075" w:type="dxa"/>
          </w:tcPr>
          <w:p w14:paraId="778792F1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仅创建者</w:t>
            </w:r>
          </w:p>
        </w:tc>
        <w:tc>
          <w:tcPr>
            <w:tcW w:w="2075" w:type="dxa"/>
          </w:tcPr>
          <w:p w14:paraId="271D2D26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限流计数器</w:t>
            </w:r>
          </w:p>
        </w:tc>
      </w:tr>
      <w:tr w:rsidR="00647A6D" w14:paraId="077A0820" w14:textId="77777777">
        <w:trPr>
          <w:jc w:val="center"/>
        </w:trPr>
        <w:tc>
          <w:tcPr>
            <w:tcW w:w="2075" w:type="dxa"/>
          </w:tcPr>
          <w:p w14:paraId="03E1E869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client_logs</w:t>
            </w:r>
          </w:p>
        </w:tc>
        <w:tc>
          <w:tcPr>
            <w:tcW w:w="2075" w:type="dxa"/>
          </w:tcPr>
          <w:p w14:paraId="0C9DC2DD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仅创建者</w:t>
            </w:r>
          </w:p>
        </w:tc>
        <w:tc>
          <w:tcPr>
            <w:tcW w:w="2075" w:type="dxa"/>
          </w:tcPr>
          <w:p w14:paraId="1B494D0A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仅创建者</w:t>
            </w:r>
          </w:p>
        </w:tc>
        <w:tc>
          <w:tcPr>
            <w:tcW w:w="2075" w:type="dxa"/>
          </w:tcPr>
          <w:p w14:paraId="661D2750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异常日志</w:t>
            </w:r>
          </w:p>
        </w:tc>
      </w:tr>
    </w:tbl>
    <w:p w14:paraId="6F9661DA" w14:textId="77777777" w:rsidR="00647A6D" w:rsidRDefault="00647A6D">
      <w:pPr>
        <w:rPr>
          <w:rFonts w:ascii="宋体" w:eastAsia="宋体" w:hAnsi="宋体" w:hint="eastAsia"/>
          <w:color w:val="000000" w:themeColor="text1"/>
        </w:rPr>
      </w:pPr>
    </w:p>
    <w:p w14:paraId="7734EB2B" w14:textId="77777777" w:rsidR="00647A6D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43" w:name="_Toc232270467"/>
      <w:r>
        <w:rPr>
          <w:rFonts w:ascii="宋体" w:eastAsia="宋体" w:hAnsi="宋体"/>
          <w:color w:val="000000" w:themeColor="text1"/>
          <w:sz w:val="30"/>
        </w:rPr>
        <w:t>9.3 写操作权限校验流程</w:t>
      </w:r>
      <w:bookmarkEnd w:id="43"/>
    </w:p>
    <w:p w14:paraId="442EBDF1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以 bills.delete 为例的三步校验：</w:t>
      </w:r>
    </w:p>
    <w:p w14:paraId="5039A0FD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/>
          <w:color w:val="000000" w:themeColor="text1"/>
          <w:sz w:val="24"/>
        </w:rPr>
        <w:t>cloud.getWXContext().OPENID 获取服务端 openid（不可伪造）</w:t>
      </w:r>
    </w:p>
    <w:p w14:paraId="4DE1ECF7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/>
          <w:color w:val="000000" w:themeColor="text1"/>
          <w:sz w:val="24"/>
        </w:rPr>
        <w:t>db.collection("bills").doc(billId).get() 查询文档</w:t>
      </w:r>
    </w:p>
    <w:p w14:paraId="6F4C9E83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/>
          <w:color w:val="000000" w:themeColor="text1"/>
          <w:sz w:val="24"/>
        </w:rPr>
        <w:t>校验文档._openid === 服务端 openid，不一致则返回"无权操作"并终止</w:t>
      </w:r>
    </w:p>
    <w:p w14:paraId="6969FF2C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为何不在数据库规则直接拒绝而要在代码中再做一次校验：提供明确的错误信息，方便日志追踪和用户提示。</w:t>
      </w:r>
    </w:p>
    <w:p w14:paraId="226F374B" w14:textId="77777777" w:rsidR="00647A6D" w:rsidRDefault="00000000">
      <w:pPr>
        <w:pStyle w:val="21"/>
        <w:spacing w:before="240" w:after="120" w:line="360" w:lineRule="auto"/>
        <w:rPr>
          <w:rFonts w:ascii="宋体" w:eastAsia="宋体" w:hAnsi="宋体" w:hint="eastAsia"/>
          <w:color w:val="000000" w:themeColor="text1"/>
        </w:rPr>
      </w:pPr>
      <w:bookmarkStart w:id="44" w:name="_Toc232270468"/>
      <w:r>
        <w:rPr>
          <w:rFonts w:ascii="宋体" w:eastAsia="宋体" w:hAnsi="宋体"/>
          <w:color w:val="000000" w:themeColor="text1"/>
          <w:sz w:val="30"/>
        </w:rPr>
        <w:t>9.4 数据自主权保障</w:t>
      </w:r>
      <w:bookmarkEnd w:id="44"/>
    </w:p>
    <w:p w14:paraId="1FA8F8D6" w14:textId="77777777" w:rsidR="00647A6D" w:rsidRDefault="00000000">
      <w:pPr>
        <w:pStyle w:val="a0"/>
        <w:spacing w:before="40" w:after="40" w:line="300" w:lineRule="auto"/>
        <w:ind w:left="357" w:hanging="35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导出：dataMigration 全量导出 JSON（清除 _openid/_id 等内部字段后导出）</w:t>
      </w:r>
    </w:p>
    <w:p w14:paraId="305EF340" w14:textId="77777777" w:rsidR="00647A6D" w:rsidRDefault="00000000">
      <w:pPr>
        <w:pStyle w:val="a0"/>
        <w:spacing w:before="40" w:after="40" w:line="300" w:lineRule="auto"/>
        <w:ind w:left="357" w:hanging="35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导入：dataMigration 分批写入（每批 20 条），前端清洗内部字段</w:t>
      </w:r>
    </w:p>
    <w:p w14:paraId="45A698FE" w14:textId="77777777" w:rsidR="00647A6D" w:rsidRPr="00A478E3" w:rsidRDefault="00000000">
      <w:pPr>
        <w:pStyle w:val="a0"/>
        <w:spacing w:before="40" w:after="40" w:line="300" w:lineRule="auto"/>
        <w:ind w:left="357" w:hanging="35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lastRenderedPageBreak/>
        <w:t>一键清除：clearUserData 按 _openid 删除全部 bills/budgets/文件并重置 users（无客户端参数参与，服务端自主作用域）</w:t>
      </w:r>
    </w:p>
    <w:p w14:paraId="22765C28" w14:textId="4BEA46BA" w:rsidR="00A478E3" w:rsidRDefault="00A478E3" w:rsidP="00A478E3">
      <w:pPr>
        <w:pStyle w:val="a0"/>
        <w:numPr>
          <w:ilvl w:val="0"/>
          <w:numId w:val="0"/>
        </w:numPr>
        <w:spacing w:before="40" w:after="40" w:line="300" w:lineRule="auto"/>
        <w:ind w:left="357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noProof/>
          <w:color w:val="000000" w:themeColor="text1"/>
        </w:rPr>
        <w:drawing>
          <wp:inline distT="0" distB="0" distL="0" distR="0" wp14:anchorId="75A82469" wp14:editId="2382E772">
            <wp:extent cx="5270500" cy="3689350"/>
            <wp:effectExtent l="0" t="0" r="6350" b="6350"/>
            <wp:docPr id="5710954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95438" name="图片 5710954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31B3" w14:textId="16610BDE" w:rsidR="00647A6D" w:rsidRDefault="00000000">
      <w:pPr>
        <w:ind w:left="567" w:right="567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b/>
          <w:color w:val="000000" w:themeColor="text1"/>
          <w:lang w:eastAsia="zh-CN"/>
        </w:rPr>
        <w:t>图9-1：数据权限三层防线示意图</w:t>
      </w:r>
    </w:p>
    <w:p w14:paraId="687FC7E6" w14:textId="77777777" w:rsidR="00647A6D" w:rsidRDefault="00647A6D">
      <w:pPr>
        <w:rPr>
          <w:rFonts w:ascii="宋体" w:eastAsia="宋体" w:hAnsi="宋体" w:hint="eastAsia"/>
          <w:color w:val="000000" w:themeColor="text1"/>
          <w:lang w:eastAsia="zh-CN"/>
        </w:rPr>
      </w:pPr>
    </w:p>
    <w:p w14:paraId="0924B858" w14:textId="77777777" w:rsidR="00647A6D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br w:type="page"/>
      </w:r>
    </w:p>
    <w:p w14:paraId="60C0D01F" w14:textId="77777777" w:rsidR="00647A6D" w:rsidRDefault="00000000">
      <w:pPr>
        <w:pStyle w:val="1"/>
        <w:spacing w:after="2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45" w:name="_Toc232270469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10 章  数据生命周期与维护</w:t>
      </w:r>
      <w:bookmarkEnd w:id="45"/>
    </w:p>
    <w:p w14:paraId="5FFD3264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46" w:name="_Toc232270470"/>
      <w:r>
        <w:rPr>
          <w:rFonts w:ascii="宋体" w:eastAsia="宋体" w:hAnsi="宋体"/>
          <w:color w:val="000000" w:themeColor="text1"/>
          <w:sz w:val="30"/>
          <w:lang w:eastAsia="zh-CN"/>
        </w:rPr>
        <w:t>10.1 各集合数据生命周期</w:t>
      </w:r>
      <w:bookmarkEnd w:id="46"/>
    </w:p>
    <w:p w14:paraId="0F830D35" w14:textId="77777777" w:rsidR="00647A6D" w:rsidRDefault="00000000" w:rsidP="00FA1D39">
      <w:pPr>
        <w:spacing w:before="120" w:after="60" w:line="240" w:lineRule="auto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b/>
          <w:color w:val="000000" w:themeColor="text1"/>
          <w:sz w:val="21"/>
          <w:lang w:eastAsia="zh-CN"/>
        </w:rPr>
        <w:t>表 10-1：数据生命周期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2"/>
        <w:gridCol w:w="1649"/>
        <w:gridCol w:w="1605"/>
        <w:gridCol w:w="1655"/>
        <w:gridCol w:w="1599"/>
      </w:tblGrid>
      <w:tr w:rsidR="00647A6D" w14:paraId="22329753" w14:textId="77777777">
        <w:trPr>
          <w:jc w:val="center"/>
        </w:trPr>
        <w:tc>
          <w:tcPr>
            <w:tcW w:w="1660" w:type="dxa"/>
            <w:tcBorders>
              <w:bottom w:val="single" w:sz="8" w:space="0" w:color="000000"/>
            </w:tcBorders>
          </w:tcPr>
          <w:p w14:paraId="319E6CCB" w14:textId="77777777" w:rsidR="00647A6D" w:rsidRDefault="00000000" w:rsidP="00FA1D39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集合名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25C0669D" w14:textId="77777777" w:rsidR="00647A6D" w:rsidRDefault="00000000" w:rsidP="00FA1D39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创建时机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612D57B8" w14:textId="77777777" w:rsidR="00647A6D" w:rsidRDefault="00000000" w:rsidP="00FA1D39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更新时机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238B2103" w14:textId="77777777" w:rsidR="00647A6D" w:rsidRDefault="00000000" w:rsidP="00FA1D39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删除时机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2B7E2A89" w14:textId="77777777" w:rsidR="00647A6D" w:rsidRDefault="00000000" w:rsidP="00FA1D39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数据量控制</w:t>
            </w:r>
          </w:p>
        </w:tc>
      </w:tr>
      <w:tr w:rsidR="00647A6D" w14:paraId="1E74A927" w14:textId="77777777">
        <w:trPr>
          <w:jc w:val="center"/>
        </w:trPr>
        <w:tc>
          <w:tcPr>
            <w:tcW w:w="1660" w:type="dxa"/>
          </w:tcPr>
          <w:p w14:paraId="09E3FE8F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</w:t>
            </w:r>
          </w:p>
        </w:tc>
        <w:tc>
          <w:tcPr>
            <w:tcW w:w="1660" w:type="dxa"/>
          </w:tcPr>
          <w:p w14:paraId="0AA9584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记账写入</w:t>
            </w:r>
          </w:p>
        </w:tc>
        <w:tc>
          <w:tcPr>
            <w:tcW w:w="1660" w:type="dxa"/>
          </w:tcPr>
          <w:p w14:paraId="1DACEC6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编辑账单</w:t>
            </w:r>
          </w:p>
        </w:tc>
        <w:tc>
          <w:tcPr>
            <w:tcW w:w="1660" w:type="dxa"/>
          </w:tcPr>
          <w:p w14:paraId="0DF5AC8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用户删除 / clearUserData</w:t>
            </w:r>
          </w:p>
        </w:tc>
        <w:tc>
          <w:tcPr>
            <w:tcW w:w="1660" w:type="dxa"/>
          </w:tcPr>
          <w:p w14:paraId="24E91FC6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每用户数百至数千条</w:t>
            </w:r>
          </w:p>
        </w:tc>
      </w:tr>
      <w:tr w:rsidR="00647A6D" w14:paraId="71D1023F" w14:textId="77777777">
        <w:trPr>
          <w:jc w:val="center"/>
        </w:trPr>
        <w:tc>
          <w:tcPr>
            <w:tcW w:w="1660" w:type="dxa"/>
          </w:tcPr>
          <w:p w14:paraId="7C89F5CF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budgets</w:t>
            </w:r>
          </w:p>
        </w:tc>
        <w:tc>
          <w:tcPr>
            <w:tcW w:w="1660" w:type="dxa"/>
          </w:tcPr>
          <w:p w14:paraId="53A812B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首次设预算</w:t>
            </w:r>
          </w:p>
        </w:tc>
        <w:tc>
          <w:tcPr>
            <w:tcW w:w="1660" w:type="dxa"/>
          </w:tcPr>
          <w:p w14:paraId="71E1D9F4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修改预算</w:t>
            </w:r>
          </w:p>
        </w:tc>
        <w:tc>
          <w:tcPr>
            <w:tcW w:w="1660" w:type="dxa"/>
          </w:tcPr>
          <w:p w14:paraId="007354B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clearUserData</w:t>
            </w:r>
          </w:p>
        </w:tc>
        <w:tc>
          <w:tcPr>
            <w:tcW w:w="1660" w:type="dxa"/>
          </w:tcPr>
          <w:p w14:paraId="63849EE7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每用户每月一条</w:t>
            </w:r>
          </w:p>
        </w:tc>
      </w:tr>
      <w:tr w:rsidR="00647A6D" w14:paraId="339C40EE" w14:textId="77777777">
        <w:trPr>
          <w:jc w:val="center"/>
        </w:trPr>
        <w:tc>
          <w:tcPr>
            <w:tcW w:w="1660" w:type="dxa"/>
          </w:tcPr>
          <w:p w14:paraId="7A5019A1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users</w:t>
            </w:r>
          </w:p>
        </w:tc>
        <w:tc>
          <w:tcPr>
            <w:tcW w:w="1660" w:type="dxa"/>
          </w:tcPr>
          <w:p w14:paraId="6DF4214F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首次登录 syncUserInfo</w:t>
            </w:r>
          </w:p>
        </w:tc>
        <w:tc>
          <w:tcPr>
            <w:tcW w:w="1660" w:type="dxa"/>
          </w:tcPr>
          <w:p w14:paraId="49AEBC39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资料编辑 / 主题切换</w:t>
            </w:r>
          </w:p>
        </w:tc>
        <w:tc>
          <w:tcPr>
            <w:tcW w:w="1660" w:type="dxa"/>
          </w:tcPr>
          <w:p w14:paraId="4F77BF88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clearUserData 重置（不删文档）</w:t>
            </w:r>
          </w:p>
        </w:tc>
        <w:tc>
          <w:tcPr>
            <w:tcW w:w="1660" w:type="dxa"/>
          </w:tcPr>
          <w:p w14:paraId="3FFBA2A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每用户一条</w:t>
            </w:r>
          </w:p>
        </w:tc>
      </w:tr>
      <w:tr w:rsidR="00647A6D" w14:paraId="428953E8" w14:textId="77777777">
        <w:trPr>
          <w:jc w:val="center"/>
        </w:trPr>
        <w:tc>
          <w:tcPr>
            <w:tcW w:w="1660" w:type="dxa"/>
          </w:tcPr>
          <w:p w14:paraId="0C73B6E4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ai_usage_limits</w:t>
            </w:r>
          </w:p>
        </w:tc>
        <w:tc>
          <w:tcPr>
            <w:tcW w:w="1660" w:type="dxa"/>
          </w:tcPr>
          <w:p w14:paraId="4E3C06C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首次调用 AI 功能</w:t>
            </w:r>
          </w:p>
        </w:tc>
        <w:tc>
          <w:tcPr>
            <w:tcW w:w="1660" w:type="dxa"/>
          </w:tcPr>
          <w:p w14:paraId="6FDD7BE6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count 递增</w:t>
            </w:r>
          </w:p>
        </w:tc>
        <w:tc>
          <w:tcPr>
            <w:tcW w:w="1660" w:type="dxa"/>
          </w:tcPr>
          <w:p w14:paraId="1EE724D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手动清理过期文档</w:t>
            </w:r>
          </w:p>
        </w:tc>
        <w:tc>
          <w:tcPr>
            <w:tcW w:w="1660" w:type="dxa"/>
          </w:tcPr>
          <w:p w14:paraId="247BF596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每用户每天最多 2 条</w:t>
            </w:r>
          </w:p>
        </w:tc>
      </w:tr>
      <w:tr w:rsidR="00647A6D" w14:paraId="2F302A9E" w14:textId="77777777">
        <w:trPr>
          <w:jc w:val="center"/>
        </w:trPr>
        <w:tc>
          <w:tcPr>
            <w:tcW w:w="1660" w:type="dxa"/>
          </w:tcPr>
          <w:p w14:paraId="2964D202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client_logs</w:t>
            </w:r>
          </w:p>
        </w:tc>
        <w:tc>
          <w:tcPr>
            <w:tcW w:w="1660" w:type="dxa"/>
          </w:tcPr>
          <w:p w14:paraId="1BD971B1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前端异常上报</w:t>
            </w:r>
          </w:p>
        </w:tc>
        <w:tc>
          <w:tcPr>
            <w:tcW w:w="1660" w:type="dxa"/>
          </w:tcPr>
          <w:p w14:paraId="7FEB5A67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1660" w:type="dxa"/>
          </w:tcPr>
          <w:p w14:paraId="02F83016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手动清理 30 天前</w:t>
            </w:r>
          </w:p>
        </w:tc>
        <w:tc>
          <w:tcPr>
            <w:tcW w:w="1660" w:type="dxa"/>
          </w:tcPr>
          <w:p w14:paraId="0659697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按异常频率，建议定期清理</w:t>
            </w:r>
          </w:p>
        </w:tc>
      </w:tr>
    </w:tbl>
    <w:p w14:paraId="65DFA9D5" w14:textId="77777777" w:rsidR="00647A6D" w:rsidRDefault="00647A6D">
      <w:pPr>
        <w:rPr>
          <w:rFonts w:ascii="宋体" w:eastAsia="宋体" w:hAnsi="宋体" w:hint="eastAsia"/>
          <w:color w:val="000000" w:themeColor="text1"/>
          <w:lang w:eastAsia="zh-CN"/>
        </w:rPr>
      </w:pPr>
    </w:p>
    <w:p w14:paraId="5083350B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47" w:name="_Toc232270471"/>
      <w:r>
        <w:rPr>
          <w:rFonts w:ascii="宋体" w:eastAsia="宋体" w:hAnsi="宋体"/>
          <w:color w:val="000000" w:themeColor="text1"/>
          <w:sz w:val="30"/>
        </w:rPr>
        <w:t>10.2 数据备份策略</w:t>
      </w:r>
      <w:bookmarkEnd w:id="47"/>
    </w:p>
    <w:p w14:paraId="5496D54A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v1.1.0 备份方案：用户在"我的"页手动触发 JSON 导出（dataMigration 全量导出→writeFile→shareFileMessage）。建议每周导出一次，大版本发布前必须额外导出一次。</w:t>
      </w:r>
    </w:p>
    <w:p w14:paraId="3981601C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局限性：依赖用户主动操作，无自动备份。未来可扩展方向：定时云函数自动备份至云存储。</w:t>
      </w:r>
    </w:p>
    <w:p w14:paraId="3350DF0D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48" w:name="_Toc232270472"/>
      <w:r>
        <w:rPr>
          <w:rFonts w:ascii="宋体" w:eastAsia="宋体" w:hAnsi="宋体"/>
          <w:color w:val="000000" w:themeColor="text1"/>
          <w:sz w:val="30"/>
        </w:rPr>
        <w:t>10.3 数据恢复流程</w:t>
      </w:r>
      <w:bookmarkEnd w:id="48"/>
    </w:p>
    <w:p w14:paraId="4089B723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从 JSON 备份文件恢复步骤：chooseMessageFile 选取备份文件 → 前端解析清洗（去除 _id/_openid/createdAt 等内部字段）→ dataMigration 分批写入（每批 20 条）→ 验证首页/统计数量和金额。</w:t>
      </w:r>
    </w:p>
    <w:p w14:paraId="7E438324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49" w:name="_Toc232270473"/>
      <w:r>
        <w:rPr>
          <w:rFonts w:ascii="宋体" w:eastAsia="宋体" w:hAnsi="宋体"/>
          <w:color w:val="000000" w:themeColor="text1"/>
          <w:sz w:val="30"/>
        </w:rPr>
        <w:t>10.4 账户注销与数据清除</w:t>
      </w:r>
      <w:bookmarkEnd w:id="49"/>
    </w:p>
    <w:p w14:paraId="7F0AFC94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clearUserData 云函数操作范围（PAGE_SIZE=100，MAX_RECORDS=20000，FILE_BATCH_SIZE=50）：</w:t>
      </w:r>
    </w:p>
    <w:p w14:paraId="6388A762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分页查询全部 bills（分批删，防超时）</w:t>
      </w:r>
    </w:p>
    <w:p w14:paraId="0C8A50EB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分页查询全部 budgets（分批删）</w:t>
      </w:r>
    </w:p>
    <w:p w14:paraId="314EF394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收集所有 photoUrl 和 avatarUrl，批量删云存储文件（每批 50 个）</w:t>
      </w:r>
    </w:p>
    <w:p w14:paraId="3CE3550D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重置 users 文档（清空档案字段，保留文档本身——下次登录仍能 syncUserInfo）</w:t>
      </w:r>
    </w:p>
    <w:p w14:paraId="40BE50FC" w14:textId="03F0BBAB" w:rsidR="00A478E3" w:rsidRDefault="00A478E3">
      <w:pPr>
        <w:ind w:left="567" w:right="567"/>
        <w:jc w:val="center"/>
        <w:rPr>
          <w:rFonts w:ascii="宋体" w:eastAsia="宋体" w:hAnsi="宋体" w:hint="eastAsia"/>
          <w:b/>
          <w:color w:val="000000" w:themeColor="text1"/>
          <w:lang w:eastAsia="zh-CN"/>
        </w:rPr>
      </w:pPr>
      <w:r>
        <w:rPr>
          <w:rFonts w:ascii="宋体" w:eastAsia="宋体" w:hAnsi="宋体"/>
          <w:b/>
          <w:noProof/>
          <w:color w:val="000000" w:themeColor="text1"/>
          <w:lang w:eastAsia="zh-CN"/>
        </w:rPr>
        <w:lastRenderedPageBreak/>
        <w:drawing>
          <wp:inline distT="0" distB="0" distL="0" distR="0" wp14:anchorId="455C5375" wp14:editId="2A6F9DA1">
            <wp:extent cx="5270500" cy="4040505"/>
            <wp:effectExtent l="0" t="0" r="6350" b="0"/>
            <wp:docPr id="3552309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30990" name="图片 35523099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462C" w14:textId="16FF056E" w:rsidR="00647A6D" w:rsidRDefault="00000000" w:rsidP="00A478E3">
      <w:pPr>
        <w:ind w:left="567" w:right="567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b/>
          <w:color w:val="000000" w:themeColor="text1"/>
          <w:lang w:eastAsia="zh-CN"/>
        </w:rPr>
        <w:t>图10-1：数据生命周期全景图</w:t>
      </w:r>
    </w:p>
    <w:p w14:paraId="456ACE24" w14:textId="77777777" w:rsidR="00647A6D" w:rsidRDefault="00647A6D">
      <w:pPr>
        <w:rPr>
          <w:rFonts w:ascii="宋体" w:eastAsia="宋体" w:hAnsi="宋体" w:hint="eastAsia"/>
          <w:color w:val="000000" w:themeColor="text1"/>
          <w:lang w:eastAsia="zh-CN"/>
        </w:rPr>
      </w:pPr>
    </w:p>
    <w:p w14:paraId="2D7311D9" w14:textId="77777777" w:rsidR="00647A6D" w:rsidRDefault="00000000">
      <w:pPr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lang w:eastAsia="zh-CN"/>
        </w:rPr>
        <w:br w:type="page"/>
      </w:r>
    </w:p>
    <w:p w14:paraId="32807259" w14:textId="77777777" w:rsidR="00647A6D" w:rsidRDefault="00000000">
      <w:pPr>
        <w:pStyle w:val="1"/>
        <w:spacing w:after="2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50" w:name="_Toc232270474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 11 章  数据迁移设计</w:t>
      </w:r>
      <w:bookmarkEnd w:id="50"/>
    </w:p>
    <w:p w14:paraId="04AF82DF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51" w:name="_Toc232270475"/>
      <w:r>
        <w:rPr>
          <w:rFonts w:ascii="宋体" w:eastAsia="宋体" w:hAnsi="宋体"/>
          <w:color w:val="000000" w:themeColor="text1"/>
          <w:sz w:val="30"/>
        </w:rPr>
        <w:t>11.1 旧版主题数据迁移</w:t>
      </w:r>
      <w:bookmarkEnd w:id="51"/>
    </w:p>
    <w:p w14:paraId="5C3C63E0" w14:textId="77777777" w:rsidR="00647A6D" w:rsidRDefault="00000000">
      <w:pPr>
        <w:spacing w:before="60" w:after="60" w:line="300" w:lineRule="auto"/>
        <w:ind w:firstLineChars="200" w:firstLine="480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v1.0.x 使用 custom_theme_color（单一色值）存储自定义主题，v1.1.0 升级为命名主题 CRUD 系统（user_themes 数组）。</w:t>
      </w:r>
      <w:r>
        <w:rPr>
          <w:rFonts w:ascii="宋体" w:eastAsia="宋体" w:hAnsi="宋体"/>
          <w:color w:val="000000" w:themeColor="text1"/>
          <w:sz w:val="24"/>
        </w:rPr>
        <w:t>migrateLegacyCustomTheme() 在 app.js onLaunch 第 4 步执行迁移：</w:t>
      </w:r>
    </w:p>
    <w:p w14:paraId="13D0716D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  <w:sz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检测 users.theme === "custom" 且存在 users.custom_theme_color</w:t>
      </w:r>
    </w:p>
    <w:p w14:paraId="3E9C2F66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  <w:sz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从 custom_theme_color 构造一条 user_themes 记录（自动生成 id/name）</w:t>
      </w:r>
    </w:p>
    <w:p w14:paraId="08D33CDE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  <w:sz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将 theme 更新为新 user_themes 的 id</w:t>
      </w:r>
    </w:p>
    <w:p w14:paraId="2AD2B7D6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  <w:sz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删除旧 custom_theme_color 字段</w:t>
      </w:r>
    </w:p>
    <w:p w14:paraId="70E36681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52" w:name="_Toc232270476"/>
      <w:r>
        <w:rPr>
          <w:rFonts w:ascii="宋体" w:eastAsia="宋体" w:hAnsi="宋体"/>
          <w:color w:val="000000" w:themeColor="text1"/>
          <w:sz w:val="30"/>
          <w:lang w:eastAsia="zh-CN"/>
        </w:rPr>
        <w:t>11.2 JSON 数据导入兼容性</w:t>
      </w:r>
      <w:bookmarkEnd w:id="52"/>
    </w:p>
    <w:p w14:paraId="5EE053EE" w14:textId="77777777" w:rsidR="00647A6D" w:rsidRDefault="00000000">
      <w:pPr>
        <w:spacing w:after="0" w:line="300" w:lineRule="auto"/>
        <w:ind w:firstLineChars="200" w:firstLine="480"/>
        <w:jc w:val="both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dataMigration import 对旧格式 JSON 的处理：前端解析后清洗内部字段（_id/_openid/createdAt），只保留业务字段再写入。允许 category 字段存在已删除的自定义分类名（按 bills 校验规则，category ≤20 字非空即可通过）。</w:t>
      </w:r>
    </w:p>
    <w:p w14:paraId="5F00AF0B" w14:textId="77777777" w:rsidR="00647A6D" w:rsidRDefault="00000000">
      <w:pPr>
        <w:pStyle w:val="21"/>
        <w:spacing w:before="240" w:after="120" w:line="300" w:lineRule="auto"/>
        <w:rPr>
          <w:rFonts w:ascii="宋体" w:eastAsia="宋体" w:hAnsi="宋体" w:hint="eastAsia"/>
          <w:color w:val="000000" w:themeColor="text1"/>
        </w:rPr>
      </w:pPr>
      <w:bookmarkStart w:id="53" w:name="_Toc232270477"/>
      <w:r>
        <w:rPr>
          <w:rFonts w:ascii="宋体" w:eastAsia="宋体" w:hAnsi="宋体"/>
          <w:color w:val="000000" w:themeColor="text1"/>
          <w:sz w:val="30"/>
        </w:rPr>
        <w:t>11.3 未来版本扩展预留</w:t>
      </w:r>
      <w:bookmarkEnd w:id="53"/>
    </w:p>
    <w:p w14:paraId="3848342E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bills 集合可加 tags 数组字段（多标签支持）</w:t>
      </w:r>
    </w:p>
    <w:p w14:paraId="450693DD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users 可加 budgetCategories 字段（分类预算，当前未实现）</w:t>
      </w:r>
    </w:p>
    <w:p w14:paraId="2863663E" w14:textId="77777777" w:rsidR="00647A6D" w:rsidRDefault="00000000">
      <w:pPr>
        <w:pStyle w:val="a0"/>
        <w:spacing w:before="40" w:after="40" w:line="300" w:lineRule="auto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  <w:sz w:val="24"/>
        </w:rPr>
        <w:t>ai_usage_limits 可扩展新 feature 值而无需改集合结构</w:t>
      </w:r>
    </w:p>
    <w:p w14:paraId="08563404" w14:textId="77777777" w:rsidR="00647A6D" w:rsidRDefault="00000000">
      <w:p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</w:rPr>
        <w:br w:type="page"/>
      </w:r>
    </w:p>
    <w:p w14:paraId="6E16289C" w14:textId="77777777" w:rsidR="00647A6D" w:rsidRDefault="00000000">
      <w:pPr>
        <w:pStyle w:val="1"/>
        <w:spacing w:after="240" w:line="300" w:lineRule="auto"/>
        <w:rPr>
          <w:rFonts w:ascii="宋体" w:eastAsia="宋体" w:hAnsi="宋体" w:hint="eastAsia"/>
          <w:color w:val="000000" w:themeColor="text1"/>
        </w:rPr>
      </w:pPr>
      <w:bookmarkStart w:id="54" w:name="_Toc232270478"/>
      <w:r>
        <w:rPr>
          <w:rFonts w:ascii="宋体" w:eastAsia="宋体" w:hAnsi="宋体"/>
          <w:color w:val="000000" w:themeColor="text1"/>
          <w:sz w:val="36"/>
        </w:rPr>
        <w:lastRenderedPageBreak/>
        <w:t>附录 A  字段命名规范</w:t>
      </w:r>
      <w:bookmarkEnd w:id="54"/>
    </w:p>
    <w:p w14:paraId="6320DA7C" w14:textId="77777777" w:rsidR="00647A6D" w:rsidRDefault="00000000">
      <w:pPr>
        <w:spacing w:before="120" w:after="60" w:line="360" w:lineRule="auto"/>
        <w:jc w:val="center"/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b/>
          <w:color w:val="000000" w:themeColor="text1"/>
          <w:sz w:val="21"/>
        </w:rPr>
        <w:t>附录表 A-1：字段命名规范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647A6D" w14:paraId="629516AB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7E6AC3F3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规则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60EC399C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示例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616B0B15" w14:textId="77777777" w:rsidR="00647A6D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说明</w:t>
            </w:r>
          </w:p>
        </w:tc>
      </w:tr>
      <w:tr w:rsidR="00647A6D" w14:paraId="364A12DA" w14:textId="77777777">
        <w:trPr>
          <w:jc w:val="center"/>
        </w:trPr>
        <w:tc>
          <w:tcPr>
            <w:tcW w:w="2767" w:type="dxa"/>
          </w:tcPr>
          <w:p w14:paraId="0C93897F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camelCase 命名</w:t>
            </w:r>
          </w:p>
        </w:tc>
        <w:tc>
          <w:tcPr>
            <w:tcW w:w="2767" w:type="dxa"/>
          </w:tcPr>
          <w:p w14:paraId="130E8BC8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customCategories, photoUrl</w:t>
            </w:r>
          </w:p>
        </w:tc>
        <w:tc>
          <w:tcPr>
            <w:tcW w:w="2767" w:type="dxa"/>
          </w:tcPr>
          <w:p w14:paraId="30152570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字段名使用驼峰命名法</w:t>
            </w:r>
          </w:p>
        </w:tc>
      </w:tr>
      <w:tr w:rsidR="00647A6D" w14:paraId="6161FEAA" w14:textId="77777777">
        <w:trPr>
          <w:jc w:val="center"/>
        </w:trPr>
        <w:tc>
          <w:tcPr>
            <w:tcW w:w="2767" w:type="dxa"/>
          </w:tcPr>
          <w:p w14:paraId="52C214E1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时间字段以 At 结尾</w:t>
            </w:r>
          </w:p>
        </w:tc>
        <w:tc>
          <w:tcPr>
            <w:tcW w:w="2767" w:type="dxa"/>
          </w:tcPr>
          <w:p w14:paraId="7AA7D3DA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createdAt, updatedAt, lastLoginAt</w:t>
            </w:r>
          </w:p>
        </w:tc>
        <w:tc>
          <w:tcPr>
            <w:tcW w:w="2767" w:type="dxa"/>
          </w:tcPr>
          <w:p w14:paraId="1377436A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区分创建与更新时间</w:t>
            </w:r>
          </w:p>
        </w:tc>
      </w:tr>
      <w:tr w:rsidR="00647A6D" w14:paraId="6166B783" w14:textId="77777777">
        <w:trPr>
          <w:jc w:val="center"/>
        </w:trPr>
        <w:tc>
          <w:tcPr>
            <w:tcW w:w="2767" w:type="dxa"/>
          </w:tcPr>
          <w:p w14:paraId="0773B2B4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云平台注入字段下划线前缀</w:t>
            </w:r>
          </w:p>
        </w:tc>
        <w:tc>
          <w:tcPr>
            <w:tcW w:w="2767" w:type="dxa"/>
          </w:tcPr>
          <w:p w14:paraId="7C9B48ED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_id, _openid</w:t>
            </w:r>
          </w:p>
        </w:tc>
        <w:tc>
          <w:tcPr>
            <w:tcW w:w="2767" w:type="dxa"/>
          </w:tcPr>
          <w:p w14:paraId="6C49AC5F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CloudBase 自动注入</w:t>
            </w:r>
          </w:p>
        </w:tc>
      </w:tr>
      <w:tr w:rsidR="00647A6D" w14:paraId="2D219767" w14:textId="77777777">
        <w:trPr>
          <w:jc w:val="center"/>
        </w:trPr>
        <w:tc>
          <w:tcPr>
            <w:tcW w:w="2767" w:type="dxa"/>
          </w:tcPr>
          <w:p w14:paraId="3C9B184C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布尔标志存 Storage 不存数据库</w:t>
            </w:r>
          </w:p>
        </w:tc>
        <w:tc>
          <w:tcPr>
            <w:tcW w:w="2767" w:type="dxa"/>
          </w:tcPr>
          <w:p w14:paraId="24FFF12E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juji_privacy_agreed, has_seen_guide</w:t>
            </w:r>
          </w:p>
        </w:tc>
        <w:tc>
          <w:tcPr>
            <w:tcW w:w="2767" w:type="dxa"/>
          </w:tcPr>
          <w:p w14:paraId="09D435D3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  <w:lang w:eastAsia="zh-CN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  <w:lang w:eastAsia="zh-CN"/>
              </w:rPr>
              <w:t>频繁读写，适合客户端缓存</w:t>
            </w:r>
          </w:p>
        </w:tc>
      </w:tr>
      <w:tr w:rsidR="00647A6D" w14:paraId="0165676B" w14:textId="77777777">
        <w:trPr>
          <w:jc w:val="center"/>
        </w:trPr>
        <w:tc>
          <w:tcPr>
            <w:tcW w:w="2767" w:type="dxa"/>
          </w:tcPr>
          <w:p w14:paraId="7CBA0349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枚举值用小写字符串</w:t>
            </w:r>
          </w:p>
        </w:tc>
        <w:tc>
          <w:tcPr>
            <w:tcW w:w="2767" w:type="dxa"/>
          </w:tcPr>
          <w:p w14:paraId="071D028E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expense, income, male, female</w:t>
            </w:r>
          </w:p>
        </w:tc>
        <w:tc>
          <w:tcPr>
            <w:tcW w:w="2767" w:type="dxa"/>
          </w:tcPr>
          <w:p w14:paraId="7EF7BEF3" w14:textId="77777777" w:rsidR="00647A6D" w:rsidRDefault="00000000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统一风格，便于校验</w:t>
            </w:r>
          </w:p>
        </w:tc>
      </w:tr>
    </w:tbl>
    <w:p w14:paraId="2A3D2028" w14:textId="77777777" w:rsidR="00647A6D" w:rsidRDefault="00647A6D">
      <w:pPr>
        <w:rPr>
          <w:rFonts w:ascii="宋体" w:eastAsia="宋体" w:hAnsi="宋体" w:hint="eastAsia"/>
          <w:color w:val="000000" w:themeColor="text1"/>
        </w:rPr>
      </w:pPr>
    </w:p>
    <w:p w14:paraId="06075F6D" w14:textId="77777777" w:rsidR="00647A6D" w:rsidRDefault="00000000">
      <w:p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/>
          <w:color w:val="000000" w:themeColor="text1"/>
        </w:rPr>
        <w:br w:type="page"/>
      </w:r>
    </w:p>
    <w:p w14:paraId="63E47CC0" w14:textId="77777777" w:rsidR="00647A6D" w:rsidRDefault="00000000">
      <w:pPr>
        <w:pStyle w:val="1"/>
        <w:spacing w:after="240" w:line="300" w:lineRule="auto"/>
        <w:rPr>
          <w:rFonts w:ascii="宋体" w:eastAsia="宋体" w:hAnsi="宋体" w:hint="eastAsia"/>
          <w:color w:val="000000" w:themeColor="text1"/>
          <w:lang w:eastAsia="zh-CN"/>
        </w:rPr>
      </w:pPr>
      <w:bookmarkStart w:id="55" w:name="_Toc232270479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附录 B  完整字段汇总表（数据字典）</w:t>
      </w:r>
      <w:bookmarkEnd w:id="55"/>
    </w:p>
    <w:p w14:paraId="4F92B105" w14:textId="77777777" w:rsidR="00647A6D" w:rsidRDefault="00000000">
      <w:pPr>
        <w:spacing w:before="60" w:after="60" w:line="300" w:lineRule="auto"/>
        <w:ind w:firstLine="420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color w:val="000000" w:themeColor="text1"/>
          <w:sz w:val="24"/>
          <w:lang w:eastAsia="zh-CN"/>
        </w:rPr>
        <w:t>以下汇总全部 5 个集合所有字段：</w:t>
      </w:r>
    </w:p>
    <w:p w14:paraId="499DF81D" w14:textId="77777777" w:rsidR="00647A6D" w:rsidRDefault="00000000" w:rsidP="00FA1D39">
      <w:pPr>
        <w:spacing w:before="120" w:after="60" w:line="240" w:lineRule="auto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>
        <w:rPr>
          <w:rFonts w:ascii="宋体" w:eastAsia="宋体" w:hAnsi="宋体"/>
          <w:b/>
          <w:color w:val="000000" w:themeColor="text1"/>
          <w:sz w:val="21"/>
          <w:lang w:eastAsia="zh-CN"/>
        </w:rPr>
        <w:t>附录表 B-1：完整字段汇总</w:t>
      </w:r>
    </w:p>
    <w:tbl>
      <w:tblPr>
        <w:tblStyle w:val="af4"/>
        <w:tblW w:w="9498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7"/>
        <w:gridCol w:w="1896"/>
        <w:gridCol w:w="921"/>
        <w:gridCol w:w="560"/>
        <w:gridCol w:w="921"/>
        <w:gridCol w:w="2983"/>
      </w:tblGrid>
      <w:tr w:rsidR="00647A6D" w14:paraId="2EA2A479" w14:textId="77777777" w:rsidTr="00AC581E">
        <w:trPr>
          <w:jc w:val="center"/>
        </w:trPr>
        <w:tc>
          <w:tcPr>
            <w:tcW w:w="2217" w:type="dxa"/>
            <w:tcBorders>
              <w:bottom w:val="single" w:sz="8" w:space="0" w:color="000000"/>
            </w:tcBorders>
          </w:tcPr>
          <w:p w14:paraId="4C444E92" w14:textId="77777777" w:rsidR="00647A6D" w:rsidRDefault="00000000" w:rsidP="00FA1D39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集合</w:t>
            </w:r>
          </w:p>
        </w:tc>
        <w:tc>
          <w:tcPr>
            <w:tcW w:w="1896" w:type="dxa"/>
            <w:tcBorders>
              <w:bottom w:val="single" w:sz="8" w:space="0" w:color="000000"/>
            </w:tcBorders>
          </w:tcPr>
          <w:p w14:paraId="73870F4D" w14:textId="77777777" w:rsidR="00647A6D" w:rsidRDefault="00000000" w:rsidP="00FA1D39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字段名</w:t>
            </w:r>
          </w:p>
        </w:tc>
        <w:tc>
          <w:tcPr>
            <w:tcW w:w="921" w:type="dxa"/>
            <w:tcBorders>
              <w:bottom w:val="single" w:sz="8" w:space="0" w:color="000000"/>
            </w:tcBorders>
          </w:tcPr>
          <w:p w14:paraId="1F62FC21" w14:textId="77777777" w:rsidR="00647A6D" w:rsidRDefault="00000000" w:rsidP="00FA1D39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类型</w:t>
            </w:r>
          </w:p>
        </w:tc>
        <w:tc>
          <w:tcPr>
            <w:tcW w:w="560" w:type="dxa"/>
            <w:tcBorders>
              <w:bottom w:val="single" w:sz="8" w:space="0" w:color="000000"/>
            </w:tcBorders>
          </w:tcPr>
          <w:p w14:paraId="336F3AE8" w14:textId="77777777" w:rsidR="00647A6D" w:rsidRDefault="00000000" w:rsidP="00FA1D39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必填</w:t>
            </w:r>
          </w:p>
        </w:tc>
        <w:tc>
          <w:tcPr>
            <w:tcW w:w="921" w:type="dxa"/>
            <w:tcBorders>
              <w:bottom w:val="single" w:sz="8" w:space="0" w:color="000000"/>
            </w:tcBorders>
          </w:tcPr>
          <w:p w14:paraId="4D33A39B" w14:textId="77777777" w:rsidR="00647A6D" w:rsidRDefault="00000000" w:rsidP="00FA1D39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默认值</w:t>
            </w:r>
          </w:p>
        </w:tc>
        <w:tc>
          <w:tcPr>
            <w:tcW w:w="2983" w:type="dxa"/>
            <w:tcBorders>
              <w:bottom w:val="single" w:sz="8" w:space="0" w:color="000000"/>
            </w:tcBorders>
          </w:tcPr>
          <w:p w14:paraId="51185C88" w14:textId="77777777" w:rsidR="00647A6D" w:rsidRDefault="00000000" w:rsidP="00FA1D39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color w:val="000000" w:themeColor="text1"/>
                <w:sz w:val="21"/>
              </w:rPr>
              <w:t>约束/说明</w:t>
            </w:r>
          </w:p>
        </w:tc>
      </w:tr>
      <w:tr w:rsidR="00647A6D" w14:paraId="3C20586B" w14:textId="77777777" w:rsidTr="00AC581E">
        <w:trPr>
          <w:jc w:val="center"/>
        </w:trPr>
        <w:tc>
          <w:tcPr>
            <w:tcW w:w="2217" w:type="dxa"/>
          </w:tcPr>
          <w:p w14:paraId="308C9258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</w:t>
            </w:r>
          </w:p>
        </w:tc>
        <w:tc>
          <w:tcPr>
            <w:tcW w:w="1896" w:type="dxa"/>
          </w:tcPr>
          <w:p w14:paraId="1BD71263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_id</w:t>
            </w:r>
          </w:p>
        </w:tc>
        <w:tc>
          <w:tcPr>
            <w:tcW w:w="921" w:type="dxa"/>
          </w:tcPr>
          <w:p w14:paraId="24E9205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1E8A117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31CD62C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自动</w:t>
            </w:r>
          </w:p>
        </w:tc>
        <w:tc>
          <w:tcPr>
            <w:tcW w:w="2983" w:type="dxa"/>
          </w:tcPr>
          <w:p w14:paraId="2F53C7AF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文档标识</w:t>
            </w:r>
          </w:p>
        </w:tc>
      </w:tr>
      <w:tr w:rsidR="00647A6D" w14:paraId="7FD49840" w14:textId="77777777" w:rsidTr="00AC581E">
        <w:trPr>
          <w:jc w:val="center"/>
        </w:trPr>
        <w:tc>
          <w:tcPr>
            <w:tcW w:w="2217" w:type="dxa"/>
          </w:tcPr>
          <w:p w14:paraId="3FECE487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</w:t>
            </w:r>
          </w:p>
        </w:tc>
        <w:tc>
          <w:tcPr>
            <w:tcW w:w="1896" w:type="dxa"/>
          </w:tcPr>
          <w:p w14:paraId="7E07D8D8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_openid</w:t>
            </w:r>
          </w:p>
        </w:tc>
        <w:tc>
          <w:tcPr>
            <w:tcW w:w="921" w:type="dxa"/>
          </w:tcPr>
          <w:p w14:paraId="0E16D374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1CBABBB8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42C04C9F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系统注入</w:t>
            </w:r>
          </w:p>
        </w:tc>
        <w:tc>
          <w:tcPr>
            <w:tcW w:w="2983" w:type="dxa"/>
          </w:tcPr>
          <w:p w14:paraId="6648543D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用户标识</w:t>
            </w:r>
          </w:p>
        </w:tc>
      </w:tr>
      <w:tr w:rsidR="00647A6D" w14:paraId="4812B879" w14:textId="77777777" w:rsidTr="00AC581E">
        <w:trPr>
          <w:jc w:val="center"/>
        </w:trPr>
        <w:tc>
          <w:tcPr>
            <w:tcW w:w="2217" w:type="dxa"/>
          </w:tcPr>
          <w:p w14:paraId="19E1C544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</w:t>
            </w:r>
          </w:p>
        </w:tc>
        <w:tc>
          <w:tcPr>
            <w:tcW w:w="1896" w:type="dxa"/>
          </w:tcPr>
          <w:p w14:paraId="0559787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type</w:t>
            </w:r>
          </w:p>
        </w:tc>
        <w:tc>
          <w:tcPr>
            <w:tcW w:w="921" w:type="dxa"/>
          </w:tcPr>
          <w:p w14:paraId="546FB1B1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5C00B72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22803E6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2983" w:type="dxa"/>
          </w:tcPr>
          <w:p w14:paraId="2CE77F7D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expense/income</w:t>
            </w:r>
          </w:p>
        </w:tc>
      </w:tr>
      <w:tr w:rsidR="00647A6D" w14:paraId="4B84116D" w14:textId="77777777" w:rsidTr="00AC581E">
        <w:trPr>
          <w:jc w:val="center"/>
        </w:trPr>
        <w:tc>
          <w:tcPr>
            <w:tcW w:w="2217" w:type="dxa"/>
          </w:tcPr>
          <w:p w14:paraId="113BE089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</w:t>
            </w:r>
          </w:p>
        </w:tc>
        <w:tc>
          <w:tcPr>
            <w:tcW w:w="1896" w:type="dxa"/>
          </w:tcPr>
          <w:p w14:paraId="4121B4C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amount</w:t>
            </w:r>
          </w:p>
        </w:tc>
        <w:tc>
          <w:tcPr>
            <w:tcW w:w="921" w:type="dxa"/>
          </w:tcPr>
          <w:p w14:paraId="4521C57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Number</w:t>
            </w:r>
          </w:p>
        </w:tc>
        <w:tc>
          <w:tcPr>
            <w:tcW w:w="560" w:type="dxa"/>
          </w:tcPr>
          <w:p w14:paraId="3BA1010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2AB250F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2983" w:type="dxa"/>
          </w:tcPr>
          <w:p w14:paraId="15D946F6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&gt;0, ≤99999999.99</w:t>
            </w:r>
          </w:p>
        </w:tc>
      </w:tr>
      <w:tr w:rsidR="00647A6D" w14:paraId="0298420F" w14:textId="77777777" w:rsidTr="00AC581E">
        <w:trPr>
          <w:jc w:val="center"/>
        </w:trPr>
        <w:tc>
          <w:tcPr>
            <w:tcW w:w="2217" w:type="dxa"/>
          </w:tcPr>
          <w:p w14:paraId="249D5612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</w:t>
            </w:r>
          </w:p>
        </w:tc>
        <w:tc>
          <w:tcPr>
            <w:tcW w:w="1896" w:type="dxa"/>
          </w:tcPr>
          <w:p w14:paraId="42FBB15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category</w:t>
            </w:r>
          </w:p>
        </w:tc>
        <w:tc>
          <w:tcPr>
            <w:tcW w:w="921" w:type="dxa"/>
          </w:tcPr>
          <w:p w14:paraId="4CCFA81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5570E88D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679653C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2983" w:type="dxa"/>
          </w:tcPr>
          <w:p w14:paraId="0D1891A6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≤20 字</w:t>
            </w:r>
          </w:p>
        </w:tc>
      </w:tr>
      <w:tr w:rsidR="00647A6D" w14:paraId="6757F7DC" w14:textId="77777777" w:rsidTr="00AC581E">
        <w:trPr>
          <w:jc w:val="center"/>
        </w:trPr>
        <w:tc>
          <w:tcPr>
            <w:tcW w:w="2217" w:type="dxa"/>
          </w:tcPr>
          <w:p w14:paraId="262AE822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</w:t>
            </w:r>
          </w:p>
        </w:tc>
        <w:tc>
          <w:tcPr>
            <w:tcW w:w="1896" w:type="dxa"/>
          </w:tcPr>
          <w:p w14:paraId="57181A0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921" w:type="dxa"/>
          </w:tcPr>
          <w:p w14:paraId="52AC29F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31D26F8D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710E3C0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2983" w:type="dxa"/>
          </w:tcPr>
          <w:p w14:paraId="4A20CCA7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YYYY-MM-DD</w:t>
            </w:r>
          </w:p>
        </w:tc>
      </w:tr>
      <w:tr w:rsidR="00647A6D" w14:paraId="63BA9922" w14:textId="77777777" w:rsidTr="00AC581E">
        <w:trPr>
          <w:jc w:val="center"/>
        </w:trPr>
        <w:tc>
          <w:tcPr>
            <w:tcW w:w="2217" w:type="dxa"/>
          </w:tcPr>
          <w:p w14:paraId="34CCA0E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</w:t>
            </w:r>
          </w:p>
        </w:tc>
        <w:tc>
          <w:tcPr>
            <w:tcW w:w="1896" w:type="dxa"/>
          </w:tcPr>
          <w:p w14:paraId="294623B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note</w:t>
            </w:r>
          </w:p>
        </w:tc>
        <w:tc>
          <w:tcPr>
            <w:tcW w:w="921" w:type="dxa"/>
          </w:tcPr>
          <w:p w14:paraId="02D54D92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4C0D99F4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21" w:type="dxa"/>
          </w:tcPr>
          <w:p w14:paraId="40D7FD29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""</w:t>
            </w:r>
          </w:p>
        </w:tc>
        <w:tc>
          <w:tcPr>
            <w:tcW w:w="2983" w:type="dxa"/>
          </w:tcPr>
          <w:p w14:paraId="3917DE5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≤200 字</w:t>
            </w:r>
          </w:p>
        </w:tc>
      </w:tr>
      <w:tr w:rsidR="00647A6D" w14:paraId="7099ECED" w14:textId="77777777" w:rsidTr="00AC581E">
        <w:trPr>
          <w:jc w:val="center"/>
        </w:trPr>
        <w:tc>
          <w:tcPr>
            <w:tcW w:w="2217" w:type="dxa"/>
          </w:tcPr>
          <w:p w14:paraId="08919727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</w:t>
            </w:r>
          </w:p>
        </w:tc>
        <w:tc>
          <w:tcPr>
            <w:tcW w:w="1896" w:type="dxa"/>
          </w:tcPr>
          <w:p w14:paraId="546078ED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photoUrl</w:t>
            </w:r>
          </w:p>
        </w:tc>
        <w:tc>
          <w:tcPr>
            <w:tcW w:w="921" w:type="dxa"/>
          </w:tcPr>
          <w:p w14:paraId="140BFA1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2A84E2C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21" w:type="dxa"/>
          </w:tcPr>
          <w:p w14:paraId="46FB964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""</w:t>
            </w:r>
          </w:p>
        </w:tc>
        <w:tc>
          <w:tcPr>
            <w:tcW w:w="2983" w:type="dxa"/>
          </w:tcPr>
          <w:p w14:paraId="3CC1C471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cloud:// 前缀</w:t>
            </w:r>
          </w:p>
        </w:tc>
      </w:tr>
      <w:tr w:rsidR="00647A6D" w14:paraId="65F7AA64" w14:textId="77777777" w:rsidTr="00AC581E">
        <w:trPr>
          <w:jc w:val="center"/>
        </w:trPr>
        <w:tc>
          <w:tcPr>
            <w:tcW w:w="2217" w:type="dxa"/>
          </w:tcPr>
          <w:p w14:paraId="5C23440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</w:t>
            </w:r>
          </w:p>
        </w:tc>
        <w:tc>
          <w:tcPr>
            <w:tcW w:w="1896" w:type="dxa"/>
          </w:tcPr>
          <w:p w14:paraId="4FF65541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mood</w:t>
            </w:r>
          </w:p>
        </w:tc>
        <w:tc>
          <w:tcPr>
            <w:tcW w:w="921" w:type="dxa"/>
          </w:tcPr>
          <w:p w14:paraId="383170B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5BBEB922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21" w:type="dxa"/>
          </w:tcPr>
          <w:p w14:paraId="3ED12937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""</w:t>
            </w:r>
          </w:p>
        </w:tc>
        <w:tc>
          <w:tcPr>
            <w:tcW w:w="2983" w:type="dxa"/>
          </w:tcPr>
          <w:p w14:paraId="7926F0F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emoji</w:t>
            </w:r>
          </w:p>
        </w:tc>
      </w:tr>
      <w:tr w:rsidR="00647A6D" w14:paraId="4E8D2070" w14:textId="77777777" w:rsidTr="00AC581E">
        <w:trPr>
          <w:jc w:val="center"/>
        </w:trPr>
        <w:tc>
          <w:tcPr>
            <w:tcW w:w="2217" w:type="dxa"/>
          </w:tcPr>
          <w:p w14:paraId="6950BD08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</w:t>
            </w:r>
          </w:p>
        </w:tc>
        <w:tc>
          <w:tcPr>
            <w:tcW w:w="1896" w:type="dxa"/>
          </w:tcPr>
          <w:p w14:paraId="5970BBA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createdAt</w:t>
            </w:r>
          </w:p>
        </w:tc>
        <w:tc>
          <w:tcPr>
            <w:tcW w:w="921" w:type="dxa"/>
          </w:tcPr>
          <w:p w14:paraId="54DC47D7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560" w:type="dxa"/>
          </w:tcPr>
          <w:p w14:paraId="21BCF034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6857C059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当前时间</w:t>
            </w:r>
          </w:p>
        </w:tc>
        <w:tc>
          <w:tcPr>
            <w:tcW w:w="2983" w:type="dxa"/>
          </w:tcPr>
          <w:p w14:paraId="097AFEC9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</w:tr>
      <w:tr w:rsidR="00647A6D" w14:paraId="010FFAAD" w14:textId="77777777" w:rsidTr="00AC581E">
        <w:trPr>
          <w:jc w:val="center"/>
        </w:trPr>
        <w:tc>
          <w:tcPr>
            <w:tcW w:w="2217" w:type="dxa"/>
          </w:tcPr>
          <w:p w14:paraId="1722441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bills</w:t>
            </w:r>
          </w:p>
        </w:tc>
        <w:tc>
          <w:tcPr>
            <w:tcW w:w="1896" w:type="dxa"/>
          </w:tcPr>
          <w:p w14:paraId="189B640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updatedAt</w:t>
            </w:r>
          </w:p>
        </w:tc>
        <w:tc>
          <w:tcPr>
            <w:tcW w:w="921" w:type="dxa"/>
          </w:tcPr>
          <w:p w14:paraId="1C582394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560" w:type="dxa"/>
          </w:tcPr>
          <w:p w14:paraId="7C59947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21" w:type="dxa"/>
          </w:tcPr>
          <w:p w14:paraId="13A29AA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2983" w:type="dxa"/>
          </w:tcPr>
          <w:p w14:paraId="60142D0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编辑时</w:t>
            </w:r>
          </w:p>
        </w:tc>
      </w:tr>
      <w:tr w:rsidR="00647A6D" w14:paraId="6DCEEB6A" w14:textId="77777777" w:rsidTr="00AC581E">
        <w:trPr>
          <w:jc w:val="center"/>
        </w:trPr>
        <w:tc>
          <w:tcPr>
            <w:tcW w:w="2217" w:type="dxa"/>
          </w:tcPr>
          <w:p w14:paraId="5D107ADD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budgets</w:t>
            </w:r>
          </w:p>
        </w:tc>
        <w:tc>
          <w:tcPr>
            <w:tcW w:w="1896" w:type="dxa"/>
          </w:tcPr>
          <w:p w14:paraId="5C465D1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_id</w:t>
            </w:r>
          </w:p>
        </w:tc>
        <w:tc>
          <w:tcPr>
            <w:tcW w:w="921" w:type="dxa"/>
          </w:tcPr>
          <w:p w14:paraId="126DCA0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18ECD28D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50563AC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自动</w:t>
            </w:r>
          </w:p>
        </w:tc>
        <w:tc>
          <w:tcPr>
            <w:tcW w:w="2983" w:type="dxa"/>
          </w:tcPr>
          <w:p w14:paraId="171A7A34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文档标识</w:t>
            </w:r>
          </w:p>
        </w:tc>
      </w:tr>
      <w:tr w:rsidR="00647A6D" w14:paraId="0CB56345" w14:textId="77777777" w:rsidTr="00AC581E">
        <w:trPr>
          <w:jc w:val="center"/>
        </w:trPr>
        <w:tc>
          <w:tcPr>
            <w:tcW w:w="2217" w:type="dxa"/>
          </w:tcPr>
          <w:p w14:paraId="362A2922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budgets</w:t>
            </w:r>
          </w:p>
        </w:tc>
        <w:tc>
          <w:tcPr>
            <w:tcW w:w="1896" w:type="dxa"/>
          </w:tcPr>
          <w:p w14:paraId="0A78DF49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_openid</w:t>
            </w:r>
          </w:p>
        </w:tc>
        <w:tc>
          <w:tcPr>
            <w:tcW w:w="921" w:type="dxa"/>
          </w:tcPr>
          <w:p w14:paraId="5A1AB681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4DD85B8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003C8D76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系统注入</w:t>
            </w:r>
          </w:p>
        </w:tc>
        <w:tc>
          <w:tcPr>
            <w:tcW w:w="2983" w:type="dxa"/>
          </w:tcPr>
          <w:p w14:paraId="2E0B908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用户标识</w:t>
            </w:r>
          </w:p>
        </w:tc>
      </w:tr>
      <w:tr w:rsidR="00647A6D" w14:paraId="73509189" w14:textId="77777777" w:rsidTr="00AC581E">
        <w:trPr>
          <w:jc w:val="center"/>
        </w:trPr>
        <w:tc>
          <w:tcPr>
            <w:tcW w:w="2217" w:type="dxa"/>
          </w:tcPr>
          <w:p w14:paraId="25ADFB1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budgets</w:t>
            </w:r>
          </w:p>
        </w:tc>
        <w:tc>
          <w:tcPr>
            <w:tcW w:w="1896" w:type="dxa"/>
          </w:tcPr>
          <w:p w14:paraId="1E86CE4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month</w:t>
            </w:r>
          </w:p>
        </w:tc>
        <w:tc>
          <w:tcPr>
            <w:tcW w:w="921" w:type="dxa"/>
          </w:tcPr>
          <w:p w14:paraId="34A4CF6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31B5E9E1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2ADA2472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2983" w:type="dxa"/>
          </w:tcPr>
          <w:p w14:paraId="0DB4FCBD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YYYY-MM</w:t>
            </w:r>
          </w:p>
        </w:tc>
      </w:tr>
      <w:tr w:rsidR="00647A6D" w14:paraId="1817CCF3" w14:textId="77777777" w:rsidTr="00AC581E">
        <w:trPr>
          <w:jc w:val="center"/>
        </w:trPr>
        <w:tc>
          <w:tcPr>
            <w:tcW w:w="2217" w:type="dxa"/>
          </w:tcPr>
          <w:p w14:paraId="74EC1B6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budgets</w:t>
            </w:r>
          </w:p>
        </w:tc>
        <w:tc>
          <w:tcPr>
            <w:tcW w:w="1896" w:type="dxa"/>
          </w:tcPr>
          <w:p w14:paraId="20E4D262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amount</w:t>
            </w:r>
          </w:p>
        </w:tc>
        <w:tc>
          <w:tcPr>
            <w:tcW w:w="921" w:type="dxa"/>
          </w:tcPr>
          <w:p w14:paraId="0567AC7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Number</w:t>
            </w:r>
          </w:p>
        </w:tc>
        <w:tc>
          <w:tcPr>
            <w:tcW w:w="560" w:type="dxa"/>
          </w:tcPr>
          <w:p w14:paraId="7550AAF8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32BBE674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2983" w:type="dxa"/>
          </w:tcPr>
          <w:p w14:paraId="6D84BB71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&gt;0, ≤999999</w:t>
            </w:r>
          </w:p>
        </w:tc>
      </w:tr>
      <w:tr w:rsidR="00647A6D" w14:paraId="0322BEC8" w14:textId="77777777" w:rsidTr="00AC581E">
        <w:trPr>
          <w:jc w:val="center"/>
        </w:trPr>
        <w:tc>
          <w:tcPr>
            <w:tcW w:w="2217" w:type="dxa"/>
          </w:tcPr>
          <w:p w14:paraId="641E3328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budgets</w:t>
            </w:r>
          </w:p>
        </w:tc>
        <w:tc>
          <w:tcPr>
            <w:tcW w:w="1896" w:type="dxa"/>
          </w:tcPr>
          <w:p w14:paraId="759D7E2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createdAt</w:t>
            </w:r>
          </w:p>
        </w:tc>
        <w:tc>
          <w:tcPr>
            <w:tcW w:w="921" w:type="dxa"/>
          </w:tcPr>
          <w:p w14:paraId="35FDFC08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560" w:type="dxa"/>
          </w:tcPr>
          <w:p w14:paraId="6BBA9299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6F96F3A9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当前时间</w:t>
            </w:r>
          </w:p>
        </w:tc>
        <w:tc>
          <w:tcPr>
            <w:tcW w:w="2983" w:type="dxa"/>
          </w:tcPr>
          <w:p w14:paraId="0D0E92CF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</w:tr>
      <w:tr w:rsidR="00647A6D" w14:paraId="719D82A8" w14:textId="77777777" w:rsidTr="00AC581E">
        <w:trPr>
          <w:jc w:val="center"/>
        </w:trPr>
        <w:tc>
          <w:tcPr>
            <w:tcW w:w="2217" w:type="dxa"/>
          </w:tcPr>
          <w:p w14:paraId="66FDBF3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budgets</w:t>
            </w:r>
          </w:p>
        </w:tc>
        <w:tc>
          <w:tcPr>
            <w:tcW w:w="1896" w:type="dxa"/>
          </w:tcPr>
          <w:p w14:paraId="2F9E9D6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updatedAt</w:t>
            </w:r>
          </w:p>
        </w:tc>
        <w:tc>
          <w:tcPr>
            <w:tcW w:w="921" w:type="dxa"/>
          </w:tcPr>
          <w:p w14:paraId="7308FD6F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560" w:type="dxa"/>
          </w:tcPr>
          <w:p w14:paraId="3AEF920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21" w:type="dxa"/>
          </w:tcPr>
          <w:p w14:paraId="13C2A09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2983" w:type="dxa"/>
          </w:tcPr>
          <w:p w14:paraId="2C98811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修改时</w:t>
            </w:r>
          </w:p>
        </w:tc>
      </w:tr>
      <w:tr w:rsidR="00647A6D" w14:paraId="5DA782B1" w14:textId="77777777" w:rsidTr="00AC581E">
        <w:trPr>
          <w:jc w:val="center"/>
        </w:trPr>
        <w:tc>
          <w:tcPr>
            <w:tcW w:w="2217" w:type="dxa"/>
          </w:tcPr>
          <w:p w14:paraId="42AA5A6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users</w:t>
            </w:r>
          </w:p>
        </w:tc>
        <w:tc>
          <w:tcPr>
            <w:tcW w:w="1896" w:type="dxa"/>
          </w:tcPr>
          <w:p w14:paraId="1C5BB096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_id</w:t>
            </w:r>
          </w:p>
        </w:tc>
        <w:tc>
          <w:tcPr>
            <w:tcW w:w="921" w:type="dxa"/>
          </w:tcPr>
          <w:p w14:paraId="04922BAF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76A28D19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550BDE9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自动</w:t>
            </w:r>
          </w:p>
        </w:tc>
        <w:tc>
          <w:tcPr>
            <w:tcW w:w="2983" w:type="dxa"/>
          </w:tcPr>
          <w:p w14:paraId="4366E68D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文档标识</w:t>
            </w:r>
          </w:p>
        </w:tc>
      </w:tr>
      <w:tr w:rsidR="00647A6D" w14:paraId="67C8D120" w14:textId="77777777" w:rsidTr="00AC581E">
        <w:trPr>
          <w:jc w:val="center"/>
        </w:trPr>
        <w:tc>
          <w:tcPr>
            <w:tcW w:w="2217" w:type="dxa"/>
          </w:tcPr>
          <w:p w14:paraId="7E4DA779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users</w:t>
            </w:r>
          </w:p>
        </w:tc>
        <w:tc>
          <w:tcPr>
            <w:tcW w:w="1896" w:type="dxa"/>
          </w:tcPr>
          <w:p w14:paraId="041ED1B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_openid</w:t>
            </w:r>
          </w:p>
        </w:tc>
        <w:tc>
          <w:tcPr>
            <w:tcW w:w="921" w:type="dxa"/>
          </w:tcPr>
          <w:p w14:paraId="2D60C7A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74D9226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490961C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系统注入</w:t>
            </w:r>
          </w:p>
        </w:tc>
        <w:tc>
          <w:tcPr>
            <w:tcW w:w="2983" w:type="dxa"/>
          </w:tcPr>
          <w:p w14:paraId="07F89DC2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用户标识</w:t>
            </w:r>
          </w:p>
        </w:tc>
      </w:tr>
      <w:tr w:rsidR="00647A6D" w14:paraId="640D0A31" w14:textId="77777777" w:rsidTr="00AC581E">
        <w:trPr>
          <w:jc w:val="center"/>
        </w:trPr>
        <w:tc>
          <w:tcPr>
            <w:tcW w:w="2217" w:type="dxa"/>
          </w:tcPr>
          <w:p w14:paraId="1E0B949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users</w:t>
            </w:r>
          </w:p>
        </w:tc>
        <w:tc>
          <w:tcPr>
            <w:tcW w:w="1896" w:type="dxa"/>
          </w:tcPr>
          <w:p w14:paraId="3D4F2D48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nickname</w:t>
            </w:r>
          </w:p>
        </w:tc>
        <w:tc>
          <w:tcPr>
            <w:tcW w:w="921" w:type="dxa"/>
          </w:tcPr>
          <w:p w14:paraId="2188FC4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1F41D59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21" w:type="dxa"/>
          </w:tcPr>
          <w:p w14:paraId="3BAC512F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""</w:t>
            </w:r>
          </w:p>
        </w:tc>
        <w:tc>
          <w:tcPr>
            <w:tcW w:w="2983" w:type="dxa"/>
          </w:tcPr>
          <w:p w14:paraId="5CB3428D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≤20 字</w:t>
            </w:r>
          </w:p>
        </w:tc>
      </w:tr>
      <w:tr w:rsidR="00647A6D" w14:paraId="55E4B408" w14:textId="77777777" w:rsidTr="00AC581E">
        <w:trPr>
          <w:jc w:val="center"/>
        </w:trPr>
        <w:tc>
          <w:tcPr>
            <w:tcW w:w="2217" w:type="dxa"/>
          </w:tcPr>
          <w:p w14:paraId="634CD403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users</w:t>
            </w:r>
          </w:p>
        </w:tc>
        <w:tc>
          <w:tcPr>
            <w:tcW w:w="1896" w:type="dxa"/>
          </w:tcPr>
          <w:p w14:paraId="156E6B9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avatarUrl</w:t>
            </w:r>
          </w:p>
        </w:tc>
        <w:tc>
          <w:tcPr>
            <w:tcW w:w="921" w:type="dxa"/>
          </w:tcPr>
          <w:p w14:paraId="4822DE18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7CAF0ED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21" w:type="dxa"/>
          </w:tcPr>
          <w:p w14:paraId="62D8486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""</w:t>
            </w:r>
          </w:p>
        </w:tc>
        <w:tc>
          <w:tcPr>
            <w:tcW w:w="2983" w:type="dxa"/>
          </w:tcPr>
          <w:p w14:paraId="1E5FA25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cloud:// 或空</w:t>
            </w:r>
          </w:p>
        </w:tc>
      </w:tr>
      <w:tr w:rsidR="00647A6D" w14:paraId="1A98E7B1" w14:textId="77777777" w:rsidTr="00AC581E">
        <w:trPr>
          <w:jc w:val="center"/>
        </w:trPr>
        <w:tc>
          <w:tcPr>
            <w:tcW w:w="2217" w:type="dxa"/>
          </w:tcPr>
          <w:p w14:paraId="41DB867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users</w:t>
            </w:r>
          </w:p>
        </w:tc>
        <w:tc>
          <w:tcPr>
            <w:tcW w:w="1896" w:type="dxa"/>
          </w:tcPr>
          <w:p w14:paraId="1DC2BB8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gender</w:t>
            </w:r>
          </w:p>
        </w:tc>
        <w:tc>
          <w:tcPr>
            <w:tcW w:w="921" w:type="dxa"/>
          </w:tcPr>
          <w:p w14:paraId="52A20A21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2D6B8222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21" w:type="dxa"/>
          </w:tcPr>
          <w:p w14:paraId="106C2CA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""</w:t>
            </w:r>
          </w:p>
        </w:tc>
        <w:tc>
          <w:tcPr>
            <w:tcW w:w="2983" w:type="dxa"/>
          </w:tcPr>
          <w:p w14:paraId="20F964B3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male/female/""</w:t>
            </w:r>
          </w:p>
        </w:tc>
      </w:tr>
      <w:tr w:rsidR="00647A6D" w14:paraId="421BF307" w14:textId="77777777" w:rsidTr="00AC581E">
        <w:trPr>
          <w:jc w:val="center"/>
        </w:trPr>
        <w:tc>
          <w:tcPr>
            <w:tcW w:w="2217" w:type="dxa"/>
          </w:tcPr>
          <w:p w14:paraId="76FD41C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users</w:t>
            </w:r>
          </w:p>
        </w:tc>
        <w:tc>
          <w:tcPr>
            <w:tcW w:w="1896" w:type="dxa"/>
          </w:tcPr>
          <w:p w14:paraId="6CD125E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customCategories</w:t>
            </w:r>
          </w:p>
        </w:tc>
        <w:tc>
          <w:tcPr>
            <w:tcW w:w="921" w:type="dxa"/>
          </w:tcPr>
          <w:p w14:paraId="2EA86BE2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Array</w:t>
            </w:r>
          </w:p>
        </w:tc>
        <w:tc>
          <w:tcPr>
            <w:tcW w:w="560" w:type="dxa"/>
          </w:tcPr>
          <w:p w14:paraId="0E3F89E8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21" w:type="dxa"/>
          </w:tcPr>
          <w:p w14:paraId="369A43B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[]</w:t>
            </w:r>
          </w:p>
        </w:tc>
        <w:tc>
          <w:tcPr>
            <w:tcW w:w="2983" w:type="dxa"/>
          </w:tcPr>
          <w:p w14:paraId="5725041F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[{name,icon}]</w:t>
            </w:r>
          </w:p>
        </w:tc>
      </w:tr>
      <w:tr w:rsidR="00647A6D" w14:paraId="5230779D" w14:textId="77777777" w:rsidTr="00AC581E">
        <w:trPr>
          <w:jc w:val="center"/>
        </w:trPr>
        <w:tc>
          <w:tcPr>
            <w:tcW w:w="2217" w:type="dxa"/>
          </w:tcPr>
          <w:p w14:paraId="45471E3F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users</w:t>
            </w:r>
          </w:p>
        </w:tc>
        <w:tc>
          <w:tcPr>
            <w:tcW w:w="1896" w:type="dxa"/>
          </w:tcPr>
          <w:p w14:paraId="5460346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theme</w:t>
            </w:r>
          </w:p>
        </w:tc>
        <w:tc>
          <w:tcPr>
            <w:tcW w:w="921" w:type="dxa"/>
          </w:tcPr>
          <w:p w14:paraId="09C6FAE9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3194658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21" w:type="dxa"/>
          </w:tcPr>
          <w:p w14:paraId="2508D92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"mint"</w:t>
            </w:r>
          </w:p>
        </w:tc>
        <w:tc>
          <w:tcPr>
            <w:tcW w:w="2983" w:type="dxa"/>
          </w:tcPr>
          <w:p w14:paraId="5F8025A1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主题 ID</w:t>
            </w:r>
          </w:p>
        </w:tc>
      </w:tr>
      <w:tr w:rsidR="00647A6D" w14:paraId="3D12AEB0" w14:textId="77777777" w:rsidTr="00AC581E">
        <w:trPr>
          <w:jc w:val="center"/>
        </w:trPr>
        <w:tc>
          <w:tcPr>
            <w:tcW w:w="2217" w:type="dxa"/>
          </w:tcPr>
          <w:p w14:paraId="2869B1F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users</w:t>
            </w:r>
          </w:p>
        </w:tc>
        <w:tc>
          <w:tcPr>
            <w:tcW w:w="1896" w:type="dxa"/>
          </w:tcPr>
          <w:p w14:paraId="79DDABE4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user_themes</w:t>
            </w:r>
          </w:p>
        </w:tc>
        <w:tc>
          <w:tcPr>
            <w:tcW w:w="921" w:type="dxa"/>
          </w:tcPr>
          <w:p w14:paraId="4818557F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Array</w:t>
            </w:r>
          </w:p>
        </w:tc>
        <w:tc>
          <w:tcPr>
            <w:tcW w:w="560" w:type="dxa"/>
          </w:tcPr>
          <w:p w14:paraId="6894B2C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21" w:type="dxa"/>
          </w:tcPr>
          <w:p w14:paraId="2B9BDE6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[]</w:t>
            </w:r>
          </w:p>
        </w:tc>
        <w:tc>
          <w:tcPr>
            <w:tcW w:w="2983" w:type="dxa"/>
          </w:tcPr>
          <w:p w14:paraId="15B0DCC8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最多 5 条</w:t>
            </w:r>
          </w:p>
        </w:tc>
      </w:tr>
      <w:tr w:rsidR="00647A6D" w14:paraId="5DD7780C" w14:textId="77777777" w:rsidTr="00AC581E">
        <w:trPr>
          <w:jc w:val="center"/>
        </w:trPr>
        <w:tc>
          <w:tcPr>
            <w:tcW w:w="2217" w:type="dxa"/>
          </w:tcPr>
          <w:p w14:paraId="10C45B19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users</w:t>
            </w:r>
          </w:p>
        </w:tc>
        <w:tc>
          <w:tcPr>
            <w:tcW w:w="1896" w:type="dxa"/>
          </w:tcPr>
          <w:p w14:paraId="57E79AA8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budgetDefault</w:t>
            </w:r>
          </w:p>
        </w:tc>
        <w:tc>
          <w:tcPr>
            <w:tcW w:w="921" w:type="dxa"/>
          </w:tcPr>
          <w:p w14:paraId="6B25114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Number</w:t>
            </w:r>
          </w:p>
        </w:tc>
        <w:tc>
          <w:tcPr>
            <w:tcW w:w="560" w:type="dxa"/>
          </w:tcPr>
          <w:p w14:paraId="08156A87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21" w:type="dxa"/>
          </w:tcPr>
          <w:p w14:paraId="38A46F52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2000</w:t>
            </w:r>
          </w:p>
        </w:tc>
        <w:tc>
          <w:tcPr>
            <w:tcW w:w="2983" w:type="dxa"/>
          </w:tcPr>
          <w:p w14:paraId="174F720F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&gt;0</w:t>
            </w:r>
          </w:p>
        </w:tc>
      </w:tr>
      <w:tr w:rsidR="00647A6D" w14:paraId="11F27604" w14:textId="77777777" w:rsidTr="00AC581E">
        <w:trPr>
          <w:jc w:val="center"/>
        </w:trPr>
        <w:tc>
          <w:tcPr>
            <w:tcW w:w="2217" w:type="dxa"/>
          </w:tcPr>
          <w:p w14:paraId="2E2552F4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users</w:t>
            </w:r>
          </w:p>
        </w:tc>
        <w:tc>
          <w:tcPr>
            <w:tcW w:w="1896" w:type="dxa"/>
          </w:tcPr>
          <w:p w14:paraId="68EC386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createdAt</w:t>
            </w:r>
          </w:p>
        </w:tc>
        <w:tc>
          <w:tcPr>
            <w:tcW w:w="921" w:type="dxa"/>
          </w:tcPr>
          <w:p w14:paraId="493B9DA1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560" w:type="dxa"/>
          </w:tcPr>
          <w:p w14:paraId="0F1B12C4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1CABA48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当前时间</w:t>
            </w:r>
          </w:p>
        </w:tc>
        <w:tc>
          <w:tcPr>
            <w:tcW w:w="2983" w:type="dxa"/>
          </w:tcPr>
          <w:p w14:paraId="7FD4634D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</w:tr>
      <w:tr w:rsidR="00647A6D" w14:paraId="3A3E63BC" w14:textId="77777777" w:rsidTr="00AC581E">
        <w:trPr>
          <w:jc w:val="center"/>
        </w:trPr>
        <w:tc>
          <w:tcPr>
            <w:tcW w:w="2217" w:type="dxa"/>
          </w:tcPr>
          <w:p w14:paraId="1DA62071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users</w:t>
            </w:r>
          </w:p>
        </w:tc>
        <w:tc>
          <w:tcPr>
            <w:tcW w:w="1896" w:type="dxa"/>
          </w:tcPr>
          <w:p w14:paraId="0937503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lastLoginAt</w:t>
            </w:r>
          </w:p>
        </w:tc>
        <w:tc>
          <w:tcPr>
            <w:tcW w:w="921" w:type="dxa"/>
          </w:tcPr>
          <w:p w14:paraId="2A0E0F0D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560" w:type="dxa"/>
          </w:tcPr>
          <w:p w14:paraId="786425D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21" w:type="dxa"/>
          </w:tcPr>
          <w:p w14:paraId="350D5558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2983" w:type="dxa"/>
          </w:tcPr>
          <w:p w14:paraId="5B8FE483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登录时</w:t>
            </w:r>
          </w:p>
        </w:tc>
      </w:tr>
      <w:tr w:rsidR="00647A6D" w14:paraId="2627B198" w14:textId="77777777" w:rsidTr="00AC581E">
        <w:trPr>
          <w:jc w:val="center"/>
        </w:trPr>
        <w:tc>
          <w:tcPr>
            <w:tcW w:w="2217" w:type="dxa"/>
          </w:tcPr>
          <w:p w14:paraId="0684FD97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ai_usage_limits</w:t>
            </w:r>
          </w:p>
        </w:tc>
        <w:tc>
          <w:tcPr>
            <w:tcW w:w="1896" w:type="dxa"/>
          </w:tcPr>
          <w:p w14:paraId="3701389D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_id</w:t>
            </w:r>
          </w:p>
        </w:tc>
        <w:tc>
          <w:tcPr>
            <w:tcW w:w="921" w:type="dxa"/>
          </w:tcPr>
          <w:p w14:paraId="44E59FB3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382C668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1A65197D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手动构造</w:t>
            </w:r>
          </w:p>
        </w:tc>
        <w:tc>
          <w:tcPr>
            <w:tcW w:w="2983" w:type="dxa"/>
          </w:tcPr>
          <w:p w14:paraId="338F93D9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openid_date_feature</w:t>
            </w:r>
          </w:p>
        </w:tc>
      </w:tr>
      <w:tr w:rsidR="00647A6D" w14:paraId="0ECA8821" w14:textId="77777777" w:rsidTr="00AC581E">
        <w:trPr>
          <w:jc w:val="center"/>
        </w:trPr>
        <w:tc>
          <w:tcPr>
            <w:tcW w:w="2217" w:type="dxa"/>
          </w:tcPr>
          <w:p w14:paraId="5BD4CBD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ai_usage_limits</w:t>
            </w:r>
          </w:p>
        </w:tc>
        <w:tc>
          <w:tcPr>
            <w:tcW w:w="1896" w:type="dxa"/>
          </w:tcPr>
          <w:p w14:paraId="0D9BE23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921" w:type="dxa"/>
          </w:tcPr>
          <w:p w14:paraId="3042819F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02736D3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21323A51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2983" w:type="dxa"/>
          </w:tcPr>
          <w:p w14:paraId="1EF3ECA7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YYYY-MM-DD</w:t>
            </w:r>
          </w:p>
        </w:tc>
      </w:tr>
      <w:tr w:rsidR="00647A6D" w14:paraId="6AECA32B" w14:textId="77777777" w:rsidTr="00AC581E">
        <w:trPr>
          <w:jc w:val="center"/>
        </w:trPr>
        <w:tc>
          <w:tcPr>
            <w:tcW w:w="2217" w:type="dxa"/>
          </w:tcPr>
          <w:p w14:paraId="0AD51C14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ai_usage_limits</w:t>
            </w:r>
          </w:p>
        </w:tc>
        <w:tc>
          <w:tcPr>
            <w:tcW w:w="1896" w:type="dxa"/>
          </w:tcPr>
          <w:p w14:paraId="2CA2E6AF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feature</w:t>
            </w:r>
          </w:p>
        </w:tc>
        <w:tc>
          <w:tcPr>
            <w:tcW w:w="921" w:type="dxa"/>
          </w:tcPr>
          <w:p w14:paraId="0078A2F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2F118E77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4F933AC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2983" w:type="dxa"/>
          </w:tcPr>
          <w:p w14:paraId="5E43D26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枚举</w:t>
            </w:r>
          </w:p>
        </w:tc>
      </w:tr>
      <w:tr w:rsidR="00647A6D" w14:paraId="5A5134AB" w14:textId="77777777" w:rsidTr="00AC581E">
        <w:trPr>
          <w:jc w:val="center"/>
        </w:trPr>
        <w:tc>
          <w:tcPr>
            <w:tcW w:w="2217" w:type="dxa"/>
          </w:tcPr>
          <w:p w14:paraId="133CA754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ai_usage_limits</w:t>
            </w:r>
          </w:p>
        </w:tc>
        <w:tc>
          <w:tcPr>
            <w:tcW w:w="1896" w:type="dxa"/>
          </w:tcPr>
          <w:p w14:paraId="18EBFAFD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count</w:t>
            </w:r>
          </w:p>
        </w:tc>
        <w:tc>
          <w:tcPr>
            <w:tcW w:w="921" w:type="dxa"/>
          </w:tcPr>
          <w:p w14:paraId="30087B9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Number</w:t>
            </w:r>
          </w:p>
        </w:tc>
        <w:tc>
          <w:tcPr>
            <w:tcW w:w="560" w:type="dxa"/>
          </w:tcPr>
          <w:p w14:paraId="507A858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076284C9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0</w:t>
            </w:r>
          </w:p>
        </w:tc>
        <w:tc>
          <w:tcPr>
            <w:tcW w:w="2983" w:type="dxa"/>
          </w:tcPr>
          <w:p w14:paraId="698CD19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≥0</w:t>
            </w:r>
          </w:p>
        </w:tc>
      </w:tr>
      <w:tr w:rsidR="00647A6D" w14:paraId="0FED7C3F" w14:textId="77777777" w:rsidTr="00AC581E">
        <w:trPr>
          <w:jc w:val="center"/>
        </w:trPr>
        <w:tc>
          <w:tcPr>
            <w:tcW w:w="2217" w:type="dxa"/>
          </w:tcPr>
          <w:p w14:paraId="785E6167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ai_usage_limits</w:t>
            </w:r>
          </w:p>
        </w:tc>
        <w:tc>
          <w:tcPr>
            <w:tcW w:w="1896" w:type="dxa"/>
          </w:tcPr>
          <w:p w14:paraId="57CBB217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limit</w:t>
            </w:r>
          </w:p>
        </w:tc>
        <w:tc>
          <w:tcPr>
            <w:tcW w:w="921" w:type="dxa"/>
          </w:tcPr>
          <w:p w14:paraId="3C7BF7F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Number</w:t>
            </w:r>
          </w:p>
        </w:tc>
        <w:tc>
          <w:tcPr>
            <w:tcW w:w="560" w:type="dxa"/>
          </w:tcPr>
          <w:p w14:paraId="7AE5AAB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57D3B182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2983" w:type="dxa"/>
          </w:tcPr>
          <w:p w14:paraId="6F4D9F84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30/8</w:t>
            </w:r>
          </w:p>
        </w:tc>
      </w:tr>
      <w:tr w:rsidR="00647A6D" w14:paraId="192E83FE" w14:textId="77777777" w:rsidTr="00AC581E">
        <w:trPr>
          <w:jc w:val="center"/>
        </w:trPr>
        <w:tc>
          <w:tcPr>
            <w:tcW w:w="2217" w:type="dxa"/>
          </w:tcPr>
          <w:p w14:paraId="24C448F1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ai_usage_limits</w:t>
            </w:r>
          </w:p>
        </w:tc>
        <w:tc>
          <w:tcPr>
            <w:tcW w:w="1896" w:type="dxa"/>
          </w:tcPr>
          <w:p w14:paraId="192F070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createdAt</w:t>
            </w:r>
          </w:p>
        </w:tc>
        <w:tc>
          <w:tcPr>
            <w:tcW w:w="921" w:type="dxa"/>
          </w:tcPr>
          <w:p w14:paraId="3C2DDB08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560" w:type="dxa"/>
          </w:tcPr>
          <w:p w14:paraId="463897ED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042926A8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当前时间</w:t>
            </w:r>
          </w:p>
        </w:tc>
        <w:tc>
          <w:tcPr>
            <w:tcW w:w="2983" w:type="dxa"/>
          </w:tcPr>
          <w:p w14:paraId="39BCC06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</w:tr>
      <w:tr w:rsidR="00647A6D" w14:paraId="18DEBDDE" w14:textId="77777777" w:rsidTr="00AC581E">
        <w:trPr>
          <w:jc w:val="center"/>
        </w:trPr>
        <w:tc>
          <w:tcPr>
            <w:tcW w:w="2217" w:type="dxa"/>
          </w:tcPr>
          <w:p w14:paraId="288A66D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lastRenderedPageBreak/>
              <w:t>ai_usage_limits</w:t>
            </w:r>
          </w:p>
        </w:tc>
        <w:tc>
          <w:tcPr>
            <w:tcW w:w="1896" w:type="dxa"/>
          </w:tcPr>
          <w:p w14:paraId="60971499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updatedAt</w:t>
            </w:r>
          </w:p>
        </w:tc>
        <w:tc>
          <w:tcPr>
            <w:tcW w:w="921" w:type="dxa"/>
          </w:tcPr>
          <w:p w14:paraId="1EFE2606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560" w:type="dxa"/>
          </w:tcPr>
          <w:p w14:paraId="1705720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21" w:type="dxa"/>
          </w:tcPr>
          <w:p w14:paraId="46F317D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2983" w:type="dxa"/>
          </w:tcPr>
          <w:p w14:paraId="76E70CB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递增时</w:t>
            </w:r>
          </w:p>
        </w:tc>
      </w:tr>
      <w:tr w:rsidR="00647A6D" w14:paraId="2AD6C1E7" w14:textId="77777777" w:rsidTr="00AC581E">
        <w:trPr>
          <w:jc w:val="center"/>
        </w:trPr>
        <w:tc>
          <w:tcPr>
            <w:tcW w:w="2217" w:type="dxa"/>
          </w:tcPr>
          <w:p w14:paraId="34269FED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client_logs</w:t>
            </w:r>
          </w:p>
        </w:tc>
        <w:tc>
          <w:tcPr>
            <w:tcW w:w="1896" w:type="dxa"/>
          </w:tcPr>
          <w:p w14:paraId="48D21C5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_id</w:t>
            </w:r>
          </w:p>
        </w:tc>
        <w:tc>
          <w:tcPr>
            <w:tcW w:w="921" w:type="dxa"/>
          </w:tcPr>
          <w:p w14:paraId="3F9710C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216A5DF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08A443E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自动</w:t>
            </w:r>
          </w:p>
        </w:tc>
        <w:tc>
          <w:tcPr>
            <w:tcW w:w="2983" w:type="dxa"/>
          </w:tcPr>
          <w:p w14:paraId="20CE7121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文档标识</w:t>
            </w:r>
          </w:p>
        </w:tc>
      </w:tr>
      <w:tr w:rsidR="00647A6D" w14:paraId="4FBCC754" w14:textId="77777777" w:rsidTr="00AC581E">
        <w:trPr>
          <w:jc w:val="center"/>
        </w:trPr>
        <w:tc>
          <w:tcPr>
            <w:tcW w:w="2217" w:type="dxa"/>
          </w:tcPr>
          <w:p w14:paraId="0BD97644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client_logs</w:t>
            </w:r>
          </w:p>
        </w:tc>
        <w:tc>
          <w:tcPr>
            <w:tcW w:w="1896" w:type="dxa"/>
          </w:tcPr>
          <w:p w14:paraId="309ABCC9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_openid</w:t>
            </w:r>
          </w:p>
        </w:tc>
        <w:tc>
          <w:tcPr>
            <w:tcW w:w="921" w:type="dxa"/>
          </w:tcPr>
          <w:p w14:paraId="3B4939B2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033730DE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775A67E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系统注入</w:t>
            </w:r>
          </w:p>
        </w:tc>
        <w:tc>
          <w:tcPr>
            <w:tcW w:w="2983" w:type="dxa"/>
          </w:tcPr>
          <w:p w14:paraId="6250C5AF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用户标识</w:t>
            </w:r>
          </w:p>
        </w:tc>
      </w:tr>
      <w:tr w:rsidR="00647A6D" w14:paraId="6CAF2644" w14:textId="77777777" w:rsidTr="00AC581E">
        <w:trPr>
          <w:jc w:val="center"/>
        </w:trPr>
        <w:tc>
          <w:tcPr>
            <w:tcW w:w="2217" w:type="dxa"/>
          </w:tcPr>
          <w:p w14:paraId="1837CBE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client_logs</w:t>
            </w:r>
          </w:p>
        </w:tc>
        <w:tc>
          <w:tcPr>
            <w:tcW w:w="1896" w:type="dxa"/>
          </w:tcPr>
          <w:p w14:paraId="2F96A727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type</w:t>
            </w:r>
          </w:p>
        </w:tc>
        <w:tc>
          <w:tcPr>
            <w:tcW w:w="921" w:type="dxa"/>
          </w:tcPr>
          <w:p w14:paraId="41974029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6285393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2BEFCD8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2983" w:type="dxa"/>
          </w:tcPr>
          <w:p w14:paraId="29ACFE93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runtime_error/...</w:t>
            </w:r>
          </w:p>
        </w:tc>
      </w:tr>
      <w:tr w:rsidR="00647A6D" w14:paraId="57050266" w14:textId="77777777" w:rsidTr="00AC581E">
        <w:trPr>
          <w:jc w:val="center"/>
        </w:trPr>
        <w:tc>
          <w:tcPr>
            <w:tcW w:w="2217" w:type="dxa"/>
          </w:tcPr>
          <w:p w14:paraId="165BE8E1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client_logs</w:t>
            </w:r>
          </w:p>
        </w:tc>
        <w:tc>
          <w:tcPr>
            <w:tcW w:w="1896" w:type="dxa"/>
          </w:tcPr>
          <w:p w14:paraId="5F01C20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message</w:t>
            </w:r>
          </w:p>
        </w:tc>
        <w:tc>
          <w:tcPr>
            <w:tcW w:w="921" w:type="dxa"/>
          </w:tcPr>
          <w:p w14:paraId="617E3D0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42F8C469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5C93BBD2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  <w:tc>
          <w:tcPr>
            <w:tcW w:w="2983" w:type="dxa"/>
          </w:tcPr>
          <w:p w14:paraId="2A9952AA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≤500 字符</w:t>
            </w:r>
          </w:p>
        </w:tc>
      </w:tr>
      <w:tr w:rsidR="00647A6D" w14:paraId="59922163" w14:textId="77777777" w:rsidTr="00AC581E">
        <w:trPr>
          <w:jc w:val="center"/>
        </w:trPr>
        <w:tc>
          <w:tcPr>
            <w:tcW w:w="2217" w:type="dxa"/>
          </w:tcPr>
          <w:p w14:paraId="7639D732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client_logs</w:t>
            </w:r>
          </w:p>
        </w:tc>
        <w:tc>
          <w:tcPr>
            <w:tcW w:w="1896" w:type="dxa"/>
          </w:tcPr>
          <w:p w14:paraId="240198B2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stack</w:t>
            </w:r>
          </w:p>
        </w:tc>
        <w:tc>
          <w:tcPr>
            <w:tcW w:w="921" w:type="dxa"/>
          </w:tcPr>
          <w:p w14:paraId="6C4B9E22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2BFE6468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21" w:type="dxa"/>
          </w:tcPr>
          <w:p w14:paraId="595EAC8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""</w:t>
            </w:r>
          </w:p>
        </w:tc>
        <w:tc>
          <w:tcPr>
            <w:tcW w:w="2983" w:type="dxa"/>
          </w:tcPr>
          <w:p w14:paraId="200E244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≤500 字符</w:t>
            </w:r>
          </w:p>
        </w:tc>
      </w:tr>
      <w:tr w:rsidR="00647A6D" w14:paraId="6573A8C6" w14:textId="77777777" w:rsidTr="00AC581E">
        <w:trPr>
          <w:jc w:val="center"/>
        </w:trPr>
        <w:tc>
          <w:tcPr>
            <w:tcW w:w="2217" w:type="dxa"/>
          </w:tcPr>
          <w:p w14:paraId="5617C741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client_logs</w:t>
            </w:r>
          </w:p>
        </w:tc>
        <w:tc>
          <w:tcPr>
            <w:tcW w:w="1896" w:type="dxa"/>
          </w:tcPr>
          <w:p w14:paraId="6943DED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route</w:t>
            </w:r>
          </w:p>
        </w:tc>
        <w:tc>
          <w:tcPr>
            <w:tcW w:w="921" w:type="dxa"/>
          </w:tcPr>
          <w:p w14:paraId="6BC9540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String</w:t>
            </w:r>
          </w:p>
        </w:tc>
        <w:tc>
          <w:tcPr>
            <w:tcW w:w="560" w:type="dxa"/>
          </w:tcPr>
          <w:p w14:paraId="25A92334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否</w:t>
            </w:r>
          </w:p>
        </w:tc>
        <w:tc>
          <w:tcPr>
            <w:tcW w:w="921" w:type="dxa"/>
          </w:tcPr>
          <w:p w14:paraId="64B83E35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""</w:t>
            </w:r>
          </w:p>
        </w:tc>
        <w:tc>
          <w:tcPr>
            <w:tcW w:w="2983" w:type="dxa"/>
          </w:tcPr>
          <w:p w14:paraId="0B375990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页面路径</w:t>
            </w:r>
          </w:p>
        </w:tc>
      </w:tr>
      <w:tr w:rsidR="00647A6D" w14:paraId="029A73AD" w14:textId="77777777" w:rsidTr="00AC581E">
        <w:trPr>
          <w:jc w:val="center"/>
        </w:trPr>
        <w:tc>
          <w:tcPr>
            <w:tcW w:w="2217" w:type="dxa"/>
          </w:tcPr>
          <w:p w14:paraId="211EAE5D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client_logs</w:t>
            </w:r>
          </w:p>
        </w:tc>
        <w:tc>
          <w:tcPr>
            <w:tcW w:w="1896" w:type="dxa"/>
          </w:tcPr>
          <w:p w14:paraId="3113F7F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createdAt</w:t>
            </w:r>
          </w:p>
        </w:tc>
        <w:tc>
          <w:tcPr>
            <w:tcW w:w="921" w:type="dxa"/>
          </w:tcPr>
          <w:p w14:paraId="661D3BFC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Date</w:t>
            </w:r>
          </w:p>
        </w:tc>
        <w:tc>
          <w:tcPr>
            <w:tcW w:w="560" w:type="dxa"/>
          </w:tcPr>
          <w:p w14:paraId="0A9330A8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是</w:t>
            </w:r>
          </w:p>
        </w:tc>
        <w:tc>
          <w:tcPr>
            <w:tcW w:w="921" w:type="dxa"/>
          </w:tcPr>
          <w:p w14:paraId="4BBE450B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当前时间</w:t>
            </w:r>
          </w:p>
        </w:tc>
        <w:tc>
          <w:tcPr>
            <w:tcW w:w="2983" w:type="dxa"/>
          </w:tcPr>
          <w:p w14:paraId="5D6B90AF" w14:textId="77777777" w:rsidR="00647A6D" w:rsidRDefault="00000000" w:rsidP="00FA1D39">
            <w:pPr>
              <w:spacing w:after="0" w:line="240" w:lineRule="auto"/>
              <w:rPr>
                <w:rFonts w:ascii="宋体" w:eastAsia="宋体" w:hAnsi="宋体"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 w:themeColor="text1"/>
                <w:sz w:val="21"/>
              </w:rPr>
              <w:t>—</w:t>
            </w:r>
          </w:p>
        </w:tc>
      </w:tr>
    </w:tbl>
    <w:p w14:paraId="7A546F1D" w14:textId="77777777" w:rsidR="00647A6D" w:rsidRDefault="00647A6D">
      <w:pPr>
        <w:rPr>
          <w:rFonts w:ascii="宋体" w:eastAsia="宋体" w:hAnsi="宋体" w:hint="eastAsia"/>
          <w:color w:val="000000" w:themeColor="text1"/>
        </w:rPr>
      </w:pPr>
    </w:p>
    <w:p w14:paraId="4B5EA04E" w14:textId="58E2C2C4" w:rsidR="00647A6D" w:rsidRDefault="00647A6D">
      <w:pPr>
        <w:rPr>
          <w:rFonts w:ascii="宋体" w:eastAsia="宋体" w:hAnsi="宋体" w:hint="eastAsia"/>
          <w:color w:val="000000" w:themeColor="text1"/>
          <w:lang w:eastAsia="zh-CN"/>
        </w:rPr>
      </w:pPr>
    </w:p>
    <w:sectPr w:rsidR="00647A6D">
      <w:headerReference w:type="default" r:id="rId15"/>
      <w:footerReference w:type="default" r:id="rId16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39029" w14:textId="77777777" w:rsidR="001B7D36" w:rsidRDefault="001B7D36">
      <w:pPr>
        <w:spacing w:line="240" w:lineRule="auto"/>
      </w:pPr>
      <w:r>
        <w:separator/>
      </w:r>
    </w:p>
  </w:endnote>
  <w:endnote w:type="continuationSeparator" w:id="0">
    <w:p w14:paraId="5258EC56" w14:textId="77777777" w:rsidR="001B7D36" w:rsidRDefault="001B7D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89702" w14:textId="77777777" w:rsidR="00647A6D" w:rsidRDefault="00000000">
    <w:pPr>
      <w:pStyle w:val="ab"/>
      <w:jc w:val="center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  <w:r>
      <w:t xml:space="preserve"> / </w:t>
    </w:r>
    <w:r>
      <w:t>共</w:t>
    </w:r>
    <w:r>
      <w:t xml:space="preserve"> </w:t>
    </w:r>
    <w:fldSimple w:instr=" NUMPAGES ">
      <w:r w:rsidR="00647A6D">
        <w:t>2</w:t>
      </w:r>
    </w:fldSimple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15164" w14:textId="77777777" w:rsidR="001B7D36" w:rsidRDefault="001B7D36">
      <w:pPr>
        <w:spacing w:after="0"/>
      </w:pPr>
      <w:r>
        <w:separator/>
      </w:r>
    </w:p>
  </w:footnote>
  <w:footnote w:type="continuationSeparator" w:id="0">
    <w:p w14:paraId="6D882968" w14:textId="77777777" w:rsidR="001B7D36" w:rsidRDefault="001B7D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32C0F" w14:textId="77777777" w:rsidR="00647A6D" w:rsidRDefault="00000000">
    <w:pPr>
      <w:pStyle w:val="ad"/>
    </w:pPr>
    <w:r>
      <w:rPr>
        <w:rFonts w:ascii="Times New Roman" w:eastAsia="宋体" w:hAnsi="Times New Roman"/>
        <w:color w:val="808080"/>
        <w:sz w:val="18"/>
      </w:rPr>
      <w:t>橘记</w:t>
    </w:r>
    <w:r>
      <w:rPr>
        <w:rFonts w:ascii="Times New Roman" w:eastAsia="宋体" w:hAnsi="Times New Roman"/>
        <w:color w:val="808080"/>
        <w:sz w:val="18"/>
      </w:rPr>
      <w:t xml:space="preserve"> </w:t>
    </w:r>
    <w:r>
      <w:rPr>
        <w:rFonts w:ascii="Times New Roman" w:eastAsia="宋体" w:hAnsi="Times New Roman"/>
        <w:color w:val="808080"/>
        <w:sz w:val="18"/>
      </w:rPr>
      <w:t>数据库设计说明书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91429449">
    <w:abstractNumId w:val="1"/>
  </w:num>
  <w:num w:numId="2" w16cid:durableId="1178273434">
    <w:abstractNumId w:val="4"/>
  </w:num>
  <w:num w:numId="3" w16cid:durableId="754863790">
    <w:abstractNumId w:val="5"/>
  </w:num>
  <w:num w:numId="4" w16cid:durableId="1466046173">
    <w:abstractNumId w:val="2"/>
  </w:num>
  <w:num w:numId="5" w16cid:durableId="993141202">
    <w:abstractNumId w:val="0"/>
  </w:num>
  <w:num w:numId="6" w16cid:durableId="1399094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5C8"/>
    <w:rsid w:val="00181AD9"/>
    <w:rsid w:val="001B7D36"/>
    <w:rsid w:val="00237EAC"/>
    <w:rsid w:val="0029639D"/>
    <w:rsid w:val="00313360"/>
    <w:rsid w:val="00326F90"/>
    <w:rsid w:val="003A4AF0"/>
    <w:rsid w:val="003B1636"/>
    <w:rsid w:val="003C190E"/>
    <w:rsid w:val="005B1265"/>
    <w:rsid w:val="00647A6D"/>
    <w:rsid w:val="006E157F"/>
    <w:rsid w:val="006F1046"/>
    <w:rsid w:val="00821977"/>
    <w:rsid w:val="009F63E7"/>
    <w:rsid w:val="00A478E3"/>
    <w:rsid w:val="00A96C8E"/>
    <w:rsid w:val="00AA1D8D"/>
    <w:rsid w:val="00AC581E"/>
    <w:rsid w:val="00B47730"/>
    <w:rsid w:val="00B52415"/>
    <w:rsid w:val="00B64B26"/>
    <w:rsid w:val="00CB0664"/>
    <w:rsid w:val="00CE7303"/>
    <w:rsid w:val="00CE7C8B"/>
    <w:rsid w:val="00E7195B"/>
    <w:rsid w:val="00F05847"/>
    <w:rsid w:val="00F80D08"/>
    <w:rsid w:val="00FA1D39"/>
    <w:rsid w:val="00FC693F"/>
    <w:rsid w:val="04DA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EB8279"/>
  <w14:defaultImageDpi w14:val="300"/>
  <w15:docId w15:val="{09595859-05FE-46B8-BABE-F9F35202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autoRedefine/>
    <w:uiPriority w:val="39"/>
    <w:unhideWhenUsed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afe">
    <w:name w:val="Hyperlink"/>
    <w:basedOn w:val="a2"/>
    <w:uiPriority w:val="99"/>
    <w:unhideWhenUsed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32</Pages>
  <Words>6345</Words>
  <Characters>12437</Characters>
  <Application>Microsoft Office Word</Application>
  <DocSecurity>0</DocSecurity>
  <Lines>1554</Lines>
  <Paragraphs>1565</Paragraphs>
  <ScaleCrop>false</ScaleCrop>
  <Company/>
  <LinksUpToDate>false</LinksUpToDate>
  <CharactersWithSpaces>17217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cheng wei Liang</cp:lastModifiedBy>
  <cp:revision>13</cp:revision>
  <dcterms:created xsi:type="dcterms:W3CDTF">2026-06-11T13:40:00Z</dcterms:created>
  <dcterms:modified xsi:type="dcterms:W3CDTF">2026-06-13T14:30:00Z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eyJoZGlkIjoiYTM2NWM5NDllMjUwMjkyYmYwNGE0MWQ1ZmQwMjgyZWUiLCJ1c2VySWQiOiI3OTY0NzEyNzAifQ==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7206A4036E1140BB8E6AAC2E322B1346_12</vt:lpwstr>
  </property>
</Properties>
</file>